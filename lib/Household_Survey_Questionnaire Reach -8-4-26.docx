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5CBCE" w14:textId="77777777" w:rsidR="00BA1A6B" w:rsidRDefault="00000000">
      <w:pPr>
        <w:pStyle w:val="Heading1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HOUSEHOLD SURVEY QUESTIONNAIRE</w:t>
      </w:r>
    </w:p>
    <w:p w14:paraId="0D9877FA" w14:textId="77777777" w:rsidR="00BA1A6B" w:rsidRDefault="00000000">
      <w:pPr>
        <w:pStyle w:val="Heading2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Section A: Identification Details</w:t>
      </w:r>
    </w:p>
    <w:p w14:paraId="2D3F7901" w14:textId="77777777" w:rsidR="00BA1A6B" w:rsidRDefault="00000000">
      <w:pPr>
        <w:pStyle w:val="ListParagraph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Family ID: __________________________</w:t>
      </w:r>
    </w:p>
    <w:p w14:paraId="7711E444" w14:textId="77777777" w:rsidR="00BA1A6B" w:rsidRDefault="00000000">
      <w:pPr>
        <w:pStyle w:val="ListParagraph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Old Family ID: _______________________</w:t>
      </w:r>
    </w:p>
    <w:p w14:paraId="046EFACB" w14:textId="77777777" w:rsidR="00BA1A6B" w:rsidRDefault="00000000">
      <w:pPr>
        <w:pStyle w:val="ListParagraph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State: _______________________________</w:t>
      </w:r>
    </w:p>
    <w:p w14:paraId="3097FB6A" w14:textId="77777777" w:rsidR="00BA1A6B" w:rsidRDefault="00000000">
      <w:pPr>
        <w:pStyle w:val="ListParagraph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District: ____________________________</w:t>
      </w:r>
    </w:p>
    <w:p w14:paraId="5194D7CA" w14:textId="77777777" w:rsidR="00BA1A6B" w:rsidRDefault="00000000">
      <w:pPr>
        <w:pStyle w:val="ListParagraph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Mandal: _____________________________</w:t>
      </w:r>
    </w:p>
    <w:p w14:paraId="562748C2" w14:textId="77777777" w:rsidR="00BA1A6B" w:rsidRDefault="00000000">
      <w:pPr>
        <w:pStyle w:val="ListParagraph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Village: _____________________________</w:t>
      </w:r>
    </w:p>
    <w:p w14:paraId="3C1F154A" w14:textId="77777777" w:rsidR="00BA1A6B" w:rsidRDefault="00000000">
      <w:pPr>
        <w:pStyle w:val="ListParagraph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Head of the Family: __________________</w:t>
      </w:r>
    </w:p>
    <w:p w14:paraId="0F80976B" w14:textId="77777777" w:rsidR="00BA1A6B" w:rsidRDefault="00000000">
      <w:pPr>
        <w:pStyle w:val="ListParagraph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Family Type: _________________________</w:t>
      </w:r>
    </w:p>
    <w:p w14:paraId="533DAE0D" w14:textId="77777777" w:rsidR="00BA1A6B" w:rsidRDefault="00000000">
      <w:pPr>
        <w:pStyle w:val="ListParagraph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Family Status: _______________________</w:t>
      </w:r>
    </w:p>
    <w:p w14:paraId="004AFBD3" w14:textId="77777777" w:rsidR="00BA1A6B" w:rsidRDefault="00000000">
      <w:pPr>
        <w:pStyle w:val="ListParagraph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House Number (H. No): ______________</w:t>
      </w:r>
    </w:p>
    <w:p w14:paraId="57AB6B9F" w14:textId="77777777" w:rsidR="00BA1A6B" w:rsidRDefault="00000000">
      <w:pPr>
        <w:pStyle w:val="ListParagraph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Number of Rooms: ___________________</w:t>
      </w:r>
    </w:p>
    <w:p w14:paraId="664CA5C7" w14:textId="77777777" w:rsidR="00BA1A6B" w:rsidRDefault="00000000">
      <w:pPr>
        <w:pStyle w:val="Heading2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Section: Housing Details</w:t>
      </w:r>
    </w:p>
    <w:p w14:paraId="321D4AB5" w14:textId="28C7DD18" w:rsidR="00EB23EE" w:rsidRPr="00EB23EE" w:rsidRDefault="00000000" w:rsidP="00EB23EE">
      <w:pPr>
        <w:pStyle w:val="ListParagraph"/>
        <w:numPr>
          <w:ilvl w:val="0"/>
          <w:numId w:val="8"/>
        </w:numPr>
        <w:rPr>
          <w:rFonts w:ascii="Arial" w:hAnsi="Arial" w:cs="Arial"/>
          <w:color w:val="EE0000"/>
          <w:sz w:val="24"/>
          <w:szCs w:val="24"/>
        </w:rPr>
      </w:pPr>
      <w:r w:rsidRPr="00EB23EE">
        <w:rPr>
          <w:rFonts w:ascii="Arial" w:hAnsi="Arial" w:cs="Arial"/>
          <w:color w:val="EE0000"/>
          <w:sz w:val="24"/>
          <w:szCs w:val="24"/>
        </w:rPr>
        <w:t>Do you own this house?</w:t>
      </w:r>
    </w:p>
    <w:p w14:paraId="2580A48D" w14:textId="674F2882" w:rsidR="00BA1A6B" w:rsidRPr="00EB23EE" w:rsidRDefault="00000000" w:rsidP="00EB23EE">
      <w:pPr>
        <w:pStyle w:val="ListParagraph"/>
        <w:numPr>
          <w:ilvl w:val="0"/>
          <w:numId w:val="9"/>
        </w:numPr>
        <w:ind w:left="284" w:firstLine="142"/>
        <w:rPr>
          <w:rFonts w:ascii="Arial" w:hAnsi="Arial" w:cs="Arial"/>
          <w:sz w:val="24"/>
          <w:szCs w:val="24"/>
        </w:rPr>
      </w:pPr>
      <w:commentRangeStart w:id="0"/>
      <w:commentRangeStart w:id="1"/>
      <w:r w:rsidRPr="00EB23EE">
        <w:rPr>
          <w:rFonts w:ascii="Arial" w:hAnsi="Arial" w:cs="Arial"/>
          <w:spacing w:val="-2"/>
          <w:sz w:val="24"/>
          <w:szCs w:val="24"/>
        </w:rPr>
        <w:t>Do you own this house or any other property?</w:t>
      </w:r>
      <w:commentRangeEnd w:id="1"/>
      <w:r w:rsidRPr="00EB23EE">
        <w:rPr>
          <w:rStyle w:val="CommentReference"/>
          <w:rFonts w:ascii="Arial" w:hAnsi="Arial" w:cs="Arial"/>
          <w:sz w:val="24"/>
          <w:szCs w:val="24"/>
        </w:rPr>
        <w:commentReference w:id="1"/>
      </w:r>
      <w:commentRangeEnd w:id="0"/>
      <w:r w:rsidRPr="00EB23EE">
        <w:rPr>
          <w:rStyle w:val="CommentReference"/>
          <w:rFonts w:ascii="Arial" w:hAnsi="Arial" w:cs="Arial"/>
          <w:sz w:val="24"/>
          <w:szCs w:val="24"/>
        </w:rPr>
        <w:commentReference w:id="0"/>
      </w:r>
    </w:p>
    <w:p w14:paraId="6DFBE156" w14:textId="77777777" w:rsidR="00BA1A6B" w:rsidRDefault="00000000">
      <w:pPr>
        <w:rPr>
          <w:rFonts w:ascii="Arial" w:hAnsi="Arial" w:cs="Arial"/>
          <w:sz w:val="24"/>
          <w:szCs w:val="24"/>
        </w:rPr>
      </w:pPr>
      <w:r>
        <w:rPr>
          <w:rFonts w:ascii="Segoe UI Symbol" w:hAnsi="Segoe UI Symbol" w:cs="Segoe UI Symbol"/>
          <w:sz w:val="24"/>
          <w:szCs w:val="24"/>
        </w:rPr>
        <w:t>☐</w:t>
      </w:r>
      <w:r>
        <w:rPr>
          <w:rFonts w:ascii="Arial" w:hAnsi="Arial" w:cs="Arial"/>
          <w:sz w:val="24"/>
          <w:szCs w:val="24"/>
        </w:rPr>
        <w:t xml:space="preserve"> Yes    </w:t>
      </w:r>
      <w:r>
        <w:rPr>
          <w:rFonts w:ascii="Segoe UI Symbol" w:hAnsi="Segoe UI Symbol" w:cs="Segoe UI Symbol"/>
          <w:sz w:val="24"/>
          <w:szCs w:val="24"/>
        </w:rPr>
        <w:t>☐</w:t>
      </w:r>
      <w:r>
        <w:rPr>
          <w:rFonts w:ascii="Arial" w:hAnsi="Arial" w:cs="Arial"/>
          <w:sz w:val="24"/>
          <w:szCs w:val="24"/>
        </w:rPr>
        <w:t xml:space="preserve"> No</w:t>
      </w:r>
    </w:p>
    <w:p w14:paraId="73008EFC" w14:textId="77777777" w:rsidR="00BA1A6B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2. Type of House: __________________________</w:t>
      </w:r>
    </w:p>
    <w:p w14:paraId="777A455E" w14:textId="77777777" w:rsidR="00BA1A6B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Roof Type: __________________________</w:t>
      </w:r>
    </w:p>
    <w:p w14:paraId="28C40FAD" w14:textId="77777777" w:rsidR="00BA1A6B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Wall Type: __________________________</w:t>
      </w:r>
    </w:p>
    <w:p w14:paraId="049A2250" w14:textId="77777777" w:rsidR="00BA1A6B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Floor Type: _________________________</w:t>
      </w:r>
    </w:p>
    <w:p w14:paraId="28230EF6" w14:textId="77777777" w:rsidR="00BA1A6B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3. Where do you cook?</w:t>
      </w:r>
    </w:p>
    <w:p w14:paraId="6401BA2C" w14:textId="77777777" w:rsidR="00BA1A6B" w:rsidRDefault="00000000">
      <w:pPr>
        <w:rPr>
          <w:rFonts w:ascii="Arial" w:hAnsi="Arial" w:cs="Arial"/>
          <w:sz w:val="24"/>
          <w:szCs w:val="24"/>
        </w:rPr>
      </w:pPr>
      <w:r>
        <w:rPr>
          <w:rFonts w:ascii="Segoe UI Symbol" w:hAnsi="Segoe UI Symbol" w:cs="Segoe UI Symbol"/>
          <w:sz w:val="24"/>
          <w:szCs w:val="24"/>
        </w:rPr>
        <w:t>☐</w:t>
      </w:r>
      <w:r>
        <w:rPr>
          <w:rFonts w:ascii="Arial" w:hAnsi="Arial" w:cs="Arial"/>
          <w:sz w:val="24"/>
          <w:szCs w:val="24"/>
        </w:rPr>
        <w:t xml:space="preserve"> Inside the house</w:t>
      </w:r>
    </w:p>
    <w:p w14:paraId="31501CC7" w14:textId="77777777" w:rsidR="00BA1A6B" w:rsidRDefault="00000000">
      <w:pPr>
        <w:rPr>
          <w:rFonts w:ascii="Arial" w:hAnsi="Arial" w:cs="Arial"/>
          <w:sz w:val="24"/>
          <w:szCs w:val="24"/>
        </w:rPr>
      </w:pPr>
      <w:r>
        <w:rPr>
          <w:rFonts w:ascii="Segoe UI Symbol" w:hAnsi="Segoe UI Symbol" w:cs="Segoe UI Symbol"/>
          <w:sz w:val="24"/>
          <w:szCs w:val="24"/>
        </w:rPr>
        <w:t>☐</w:t>
      </w:r>
      <w:r>
        <w:rPr>
          <w:rFonts w:ascii="Arial" w:hAnsi="Arial" w:cs="Arial"/>
          <w:sz w:val="24"/>
          <w:szCs w:val="24"/>
        </w:rPr>
        <w:t xml:space="preserve"> In a separate building</w:t>
      </w:r>
    </w:p>
    <w:p w14:paraId="696CBC42" w14:textId="77777777" w:rsidR="00BA1A6B" w:rsidRDefault="00000000">
      <w:pPr>
        <w:rPr>
          <w:rFonts w:ascii="Arial" w:hAnsi="Arial" w:cs="Arial"/>
          <w:sz w:val="24"/>
          <w:szCs w:val="24"/>
        </w:rPr>
      </w:pPr>
      <w:r>
        <w:rPr>
          <w:rFonts w:ascii="Segoe UI Symbol" w:hAnsi="Segoe UI Symbol" w:cs="Segoe UI Symbol"/>
          <w:sz w:val="24"/>
          <w:szCs w:val="24"/>
        </w:rPr>
        <w:t>☐</w:t>
      </w:r>
      <w:r>
        <w:rPr>
          <w:rFonts w:ascii="Arial" w:hAnsi="Arial" w:cs="Arial"/>
          <w:sz w:val="24"/>
          <w:szCs w:val="24"/>
        </w:rPr>
        <w:t xml:space="preserve"> Outdoors</w:t>
      </w:r>
    </w:p>
    <w:p w14:paraId="0B7F1223" w14:textId="77777777" w:rsidR="00BA1A6B" w:rsidRDefault="00000000">
      <w:pPr>
        <w:rPr>
          <w:rFonts w:ascii="Arial" w:hAnsi="Arial" w:cs="Arial"/>
          <w:sz w:val="24"/>
          <w:szCs w:val="24"/>
        </w:rPr>
      </w:pPr>
      <w:r>
        <w:rPr>
          <w:rFonts w:ascii="Segoe UI Symbol" w:hAnsi="Segoe UI Symbol" w:cs="Segoe UI Symbol"/>
          <w:sz w:val="24"/>
          <w:szCs w:val="24"/>
        </w:rPr>
        <w:t>☐</w:t>
      </w:r>
      <w:r>
        <w:rPr>
          <w:rFonts w:ascii="Arial" w:hAnsi="Arial" w:cs="Arial"/>
          <w:sz w:val="24"/>
          <w:szCs w:val="24"/>
        </w:rPr>
        <w:t xml:space="preserve"> Other (Specify): _____________</w:t>
      </w:r>
    </w:p>
    <w:p w14:paraId="24E77A3F" w14:textId="77777777" w:rsidR="00BA1A6B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4. Type of fuel used for cooking:</w:t>
      </w:r>
    </w:p>
    <w:p w14:paraId="5F4978D5" w14:textId="77777777" w:rsidR="00BA1A6B" w:rsidRDefault="00000000">
      <w:pPr>
        <w:rPr>
          <w:rFonts w:ascii="Arial" w:hAnsi="Arial" w:cs="Arial"/>
          <w:sz w:val="24"/>
          <w:szCs w:val="24"/>
        </w:rPr>
      </w:pPr>
      <w:r>
        <w:rPr>
          <w:rFonts w:ascii="Segoe UI Symbol" w:hAnsi="Segoe UI Symbol" w:cs="Segoe UI Symbol"/>
          <w:sz w:val="24"/>
          <w:szCs w:val="24"/>
        </w:rPr>
        <w:t>☐</w:t>
      </w:r>
      <w:r>
        <w:rPr>
          <w:rFonts w:ascii="Arial" w:hAnsi="Arial" w:cs="Arial"/>
          <w:sz w:val="24"/>
          <w:szCs w:val="24"/>
        </w:rPr>
        <w:t xml:space="preserve"> Electricity   </w:t>
      </w:r>
      <w:r>
        <w:rPr>
          <w:rFonts w:ascii="Segoe UI Symbol" w:hAnsi="Segoe UI Symbol" w:cs="Segoe UI Symbol"/>
          <w:sz w:val="24"/>
          <w:szCs w:val="24"/>
        </w:rPr>
        <w:t>☐</w:t>
      </w:r>
      <w:r>
        <w:rPr>
          <w:rFonts w:ascii="Arial" w:hAnsi="Arial" w:cs="Arial"/>
          <w:sz w:val="24"/>
          <w:szCs w:val="24"/>
        </w:rPr>
        <w:t xml:space="preserve"> LPG/Natural Gas   </w:t>
      </w:r>
      <w:commentRangeStart w:id="2"/>
      <w:commentRangeStart w:id="3"/>
      <w:r>
        <w:rPr>
          <w:rFonts w:ascii="Segoe UI Symbol" w:hAnsi="Segoe UI Symbol" w:cs="Segoe UI Symbol"/>
          <w:color w:val="EE0000"/>
          <w:sz w:val="24"/>
          <w:szCs w:val="24"/>
        </w:rPr>
        <w:t>☐</w:t>
      </w:r>
      <w:r>
        <w:rPr>
          <w:rFonts w:ascii="Arial" w:hAnsi="Arial" w:cs="Arial"/>
          <w:color w:val="EE0000"/>
          <w:sz w:val="24"/>
          <w:szCs w:val="24"/>
        </w:rPr>
        <w:t xml:space="preserve"> Kerosene</w:t>
      </w:r>
      <w:commentRangeEnd w:id="2"/>
      <w:r>
        <w:rPr>
          <w:rStyle w:val="CommentReference"/>
          <w:rFonts w:ascii="Arial" w:hAnsi="Arial" w:cs="Arial"/>
          <w:sz w:val="24"/>
          <w:szCs w:val="24"/>
        </w:rPr>
        <w:commentReference w:id="2"/>
      </w:r>
      <w:commentRangeEnd w:id="3"/>
      <w:r>
        <w:rPr>
          <w:rStyle w:val="CommentReference"/>
          <w:rFonts w:ascii="Arial" w:hAnsi="Arial" w:cs="Arial"/>
          <w:sz w:val="24"/>
          <w:szCs w:val="24"/>
        </w:rPr>
        <w:commentReference w:id="3"/>
      </w:r>
    </w:p>
    <w:p w14:paraId="6E928A1B" w14:textId="77777777" w:rsidR="00BA1A6B" w:rsidRDefault="00000000">
      <w:pPr>
        <w:rPr>
          <w:rFonts w:ascii="Arial" w:hAnsi="Arial" w:cs="Arial"/>
          <w:sz w:val="24"/>
          <w:szCs w:val="24"/>
        </w:rPr>
      </w:pPr>
      <w:r>
        <w:rPr>
          <w:rFonts w:ascii="Segoe UI Symbol" w:hAnsi="Segoe UI Symbol" w:cs="Segoe UI Symbol"/>
          <w:sz w:val="24"/>
          <w:szCs w:val="24"/>
        </w:rPr>
        <w:lastRenderedPageBreak/>
        <w:t>☐</w:t>
      </w:r>
      <w:r>
        <w:rPr>
          <w:rFonts w:ascii="Arial" w:hAnsi="Arial" w:cs="Arial"/>
          <w:sz w:val="24"/>
          <w:szCs w:val="24"/>
        </w:rPr>
        <w:t xml:space="preserve"> Wood   </w:t>
      </w:r>
      <w:r>
        <w:rPr>
          <w:rFonts w:ascii="Segoe UI Symbol" w:hAnsi="Segoe UI Symbol" w:cs="Segoe UI Symbol"/>
          <w:sz w:val="24"/>
          <w:szCs w:val="24"/>
        </w:rPr>
        <w:t>☐</w:t>
      </w:r>
      <w:r>
        <w:rPr>
          <w:rFonts w:ascii="Arial" w:hAnsi="Arial" w:cs="Arial"/>
          <w:sz w:val="24"/>
          <w:szCs w:val="24"/>
        </w:rPr>
        <w:t xml:space="preserve"> Coal   </w:t>
      </w:r>
      <w:r>
        <w:rPr>
          <w:rFonts w:ascii="Segoe UI Symbol" w:hAnsi="Segoe UI Symbol" w:cs="Segoe UI Symbol"/>
          <w:sz w:val="24"/>
          <w:szCs w:val="24"/>
        </w:rPr>
        <w:t>☐</w:t>
      </w:r>
      <w:r>
        <w:rPr>
          <w:rFonts w:ascii="Arial" w:hAnsi="Arial" w:cs="Arial"/>
          <w:sz w:val="24"/>
          <w:szCs w:val="24"/>
        </w:rPr>
        <w:t xml:space="preserve"> Crop Residues   </w:t>
      </w:r>
      <w:r>
        <w:rPr>
          <w:rFonts w:ascii="Segoe UI Symbol" w:hAnsi="Segoe UI Symbol" w:cs="Segoe UI Symbol"/>
          <w:sz w:val="24"/>
          <w:szCs w:val="24"/>
        </w:rPr>
        <w:t>☐</w:t>
      </w:r>
      <w:r>
        <w:rPr>
          <w:rFonts w:ascii="Arial" w:hAnsi="Arial" w:cs="Arial"/>
          <w:sz w:val="24"/>
          <w:szCs w:val="24"/>
        </w:rPr>
        <w:t xml:space="preserve"> Dung Cakes   </w:t>
      </w:r>
      <w:r>
        <w:rPr>
          <w:rFonts w:ascii="Segoe UI Symbol" w:hAnsi="Segoe UI Symbol" w:cs="Segoe UI Symbol"/>
          <w:sz w:val="24"/>
          <w:szCs w:val="24"/>
        </w:rPr>
        <w:t>☐</w:t>
      </w:r>
      <w:r>
        <w:rPr>
          <w:rFonts w:ascii="Arial" w:hAnsi="Arial" w:cs="Arial"/>
          <w:sz w:val="24"/>
          <w:szCs w:val="24"/>
        </w:rPr>
        <w:t xml:space="preserve"> Other: _________</w:t>
      </w:r>
    </w:p>
    <w:p w14:paraId="06C91ECE" w14:textId="77777777" w:rsidR="00BA1A6B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5. Main source of lighting:</w:t>
      </w:r>
    </w:p>
    <w:p w14:paraId="6CAF7503" w14:textId="77777777" w:rsidR="00BA1A6B" w:rsidRDefault="00000000">
      <w:pPr>
        <w:rPr>
          <w:rFonts w:ascii="Arial" w:hAnsi="Arial" w:cs="Arial"/>
          <w:sz w:val="24"/>
          <w:szCs w:val="24"/>
        </w:rPr>
      </w:pPr>
      <w:r>
        <w:rPr>
          <w:rFonts w:ascii="Segoe UI Symbol" w:hAnsi="Segoe UI Symbol" w:cs="Segoe UI Symbol"/>
          <w:sz w:val="24"/>
          <w:szCs w:val="24"/>
        </w:rPr>
        <w:t>☐</w:t>
      </w:r>
      <w:r>
        <w:rPr>
          <w:rFonts w:ascii="Arial" w:hAnsi="Arial" w:cs="Arial"/>
          <w:sz w:val="24"/>
          <w:szCs w:val="24"/>
        </w:rPr>
        <w:t xml:space="preserve"> Electricity   </w:t>
      </w:r>
      <w:r>
        <w:rPr>
          <w:rFonts w:ascii="Segoe UI Symbol" w:hAnsi="Segoe UI Symbol" w:cs="Segoe UI Symbol"/>
          <w:color w:val="EE0000"/>
          <w:sz w:val="24"/>
          <w:szCs w:val="24"/>
        </w:rPr>
        <w:t>☐</w:t>
      </w:r>
      <w:r>
        <w:rPr>
          <w:rFonts w:ascii="Arial" w:hAnsi="Arial" w:cs="Arial"/>
          <w:color w:val="EE0000"/>
          <w:sz w:val="24"/>
          <w:szCs w:val="24"/>
        </w:rPr>
        <w:t xml:space="preserve"> </w:t>
      </w:r>
      <w:commentRangeStart w:id="4"/>
      <w:commentRangeStart w:id="5"/>
      <w:r>
        <w:rPr>
          <w:rFonts w:ascii="Arial" w:hAnsi="Arial" w:cs="Arial"/>
          <w:color w:val="EE0000"/>
          <w:sz w:val="24"/>
          <w:szCs w:val="24"/>
        </w:rPr>
        <w:t xml:space="preserve">Kerosene/Solar </w:t>
      </w:r>
      <w:r>
        <w:rPr>
          <w:rFonts w:ascii="Arial" w:hAnsi="Arial" w:cs="Arial"/>
          <w:sz w:val="24"/>
          <w:szCs w:val="24"/>
        </w:rPr>
        <w:t xml:space="preserve">  </w:t>
      </w:r>
      <w:commentRangeEnd w:id="5"/>
      <w:r>
        <w:rPr>
          <w:rStyle w:val="CommentReference"/>
          <w:rFonts w:ascii="Segoe UI Symbol" w:hAnsi="Segoe UI Symbol" w:cs="Segoe UI Symbol"/>
          <w:sz w:val="24"/>
          <w:szCs w:val="24"/>
        </w:rPr>
        <w:commentReference w:id="5"/>
      </w:r>
      <w:commentRangeEnd w:id="4"/>
      <w:r>
        <w:rPr>
          <w:rStyle w:val="CommentReference"/>
          <w:rFonts w:ascii="Segoe UI Symbol" w:hAnsi="Segoe UI Symbol" w:cs="Segoe UI Symbol"/>
          <w:sz w:val="24"/>
          <w:szCs w:val="24"/>
        </w:rPr>
        <w:commentReference w:id="4"/>
      </w:r>
      <w:r>
        <w:rPr>
          <w:rFonts w:ascii="Segoe UI Symbol" w:hAnsi="Segoe UI Symbol" w:cs="Segoe UI Symbol"/>
          <w:sz w:val="24"/>
          <w:szCs w:val="24"/>
        </w:rPr>
        <w:t>☐</w:t>
      </w:r>
      <w:r>
        <w:rPr>
          <w:rFonts w:ascii="Arial" w:hAnsi="Arial" w:cs="Arial"/>
          <w:sz w:val="24"/>
          <w:szCs w:val="24"/>
        </w:rPr>
        <w:t xml:space="preserve"> Oil   </w:t>
      </w:r>
      <w:r>
        <w:rPr>
          <w:rFonts w:ascii="Segoe UI Symbol" w:hAnsi="Segoe UI Symbol" w:cs="Segoe UI Symbol"/>
          <w:sz w:val="24"/>
          <w:szCs w:val="24"/>
        </w:rPr>
        <w:t>☐</w:t>
      </w:r>
      <w:r>
        <w:rPr>
          <w:rFonts w:ascii="Arial" w:hAnsi="Arial" w:cs="Arial"/>
          <w:sz w:val="24"/>
          <w:szCs w:val="24"/>
        </w:rPr>
        <w:t xml:space="preserve"> Gas   </w:t>
      </w:r>
      <w:r>
        <w:rPr>
          <w:rFonts w:ascii="Segoe UI Symbol" w:hAnsi="Segoe UI Symbol" w:cs="Segoe UI Symbol"/>
          <w:sz w:val="24"/>
          <w:szCs w:val="24"/>
        </w:rPr>
        <w:t>☐</w:t>
      </w:r>
      <w:r>
        <w:rPr>
          <w:rFonts w:ascii="Arial" w:hAnsi="Arial" w:cs="Arial"/>
          <w:sz w:val="24"/>
          <w:szCs w:val="24"/>
        </w:rPr>
        <w:t xml:space="preserve"> Other</w:t>
      </w:r>
    </w:p>
    <w:p w14:paraId="7303D083" w14:textId="77777777" w:rsidR="00AC012F" w:rsidRPr="00AC012F" w:rsidRDefault="00000000">
      <w:pPr>
        <w:rPr>
          <w:rFonts w:ascii="Arial" w:hAnsi="Arial" w:cs="Arial"/>
          <w:b/>
          <w:bCs/>
          <w:color w:val="EE0000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6. </w:t>
      </w:r>
      <w:r w:rsidRPr="00AC012F">
        <w:rPr>
          <w:rFonts w:ascii="Arial" w:hAnsi="Arial" w:cs="Arial"/>
          <w:b/>
          <w:bCs/>
          <w:color w:val="EE0000"/>
          <w:sz w:val="24"/>
          <w:szCs w:val="24"/>
        </w:rPr>
        <w:t>Main source of drinking water:</w:t>
      </w:r>
    </w:p>
    <w:p w14:paraId="64710BFB" w14:textId="1A6D6D38" w:rsidR="00BA1A6B" w:rsidRDefault="00000000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eastAsia="Calibri" w:hAnsi="Arial" w:cs="Arial"/>
          <w:color w:val="EE0000"/>
          <w:sz w:val="24"/>
          <w:szCs w:val="24"/>
        </w:rPr>
        <w:t xml:space="preserve"> </w:t>
      </w:r>
      <w:commentRangeStart w:id="6"/>
      <w:commentRangeStart w:id="7"/>
      <w:r w:rsidRPr="00AC012F">
        <w:rPr>
          <w:rFonts w:ascii="Arial" w:eastAsia="Calibri" w:hAnsi="Arial" w:cs="Arial"/>
          <w:sz w:val="24"/>
          <w:szCs w:val="24"/>
        </w:rPr>
        <w:t>What is the main source of water used by your household?</w:t>
      </w:r>
      <w:commentRangeEnd w:id="7"/>
      <w:r>
        <w:rPr>
          <w:rStyle w:val="CommentReference"/>
          <w:rFonts w:ascii="Arial" w:hAnsi="Arial" w:cs="Arial"/>
          <w:b/>
          <w:bCs/>
          <w:sz w:val="24"/>
          <w:szCs w:val="24"/>
        </w:rPr>
        <w:commentReference w:id="7"/>
      </w:r>
      <w:commentRangeEnd w:id="6"/>
      <w:r>
        <w:rPr>
          <w:rStyle w:val="CommentReference"/>
          <w:rFonts w:ascii="Arial" w:hAnsi="Arial" w:cs="Arial"/>
          <w:b/>
          <w:bCs/>
          <w:sz w:val="24"/>
          <w:szCs w:val="24"/>
        </w:rPr>
        <w:commentReference w:id="6"/>
      </w:r>
    </w:p>
    <w:p w14:paraId="01F77001" w14:textId="77777777" w:rsidR="00BA1A6B" w:rsidRDefault="00000000">
      <w:pPr>
        <w:rPr>
          <w:rFonts w:ascii="Arial" w:hAnsi="Arial" w:cs="Arial"/>
          <w:sz w:val="24"/>
          <w:szCs w:val="24"/>
        </w:rPr>
      </w:pPr>
      <w:r>
        <w:rPr>
          <w:rFonts w:ascii="Segoe UI Symbol" w:hAnsi="Segoe UI Symbol" w:cs="Segoe UI Symbol"/>
          <w:sz w:val="24"/>
          <w:szCs w:val="24"/>
        </w:rPr>
        <w:t>☐</w:t>
      </w:r>
      <w:r>
        <w:rPr>
          <w:rFonts w:ascii="Arial" w:hAnsi="Arial" w:cs="Arial"/>
          <w:sz w:val="24"/>
          <w:szCs w:val="24"/>
        </w:rPr>
        <w:t xml:space="preserve"> Piped Water   </w:t>
      </w:r>
      <w:r>
        <w:rPr>
          <w:rFonts w:ascii="Segoe UI Symbol" w:hAnsi="Segoe UI Symbol" w:cs="Segoe UI Symbol"/>
          <w:sz w:val="24"/>
          <w:szCs w:val="24"/>
        </w:rPr>
        <w:t>☐</w:t>
      </w:r>
      <w:r>
        <w:rPr>
          <w:rFonts w:ascii="Arial" w:hAnsi="Arial" w:cs="Arial"/>
          <w:sz w:val="24"/>
          <w:szCs w:val="24"/>
        </w:rPr>
        <w:t xml:space="preserve"> Bore Well   </w:t>
      </w:r>
      <w:r>
        <w:rPr>
          <w:rFonts w:ascii="Segoe UI Symbol" w:hAnsi="Segoe UI Symbol" w:cs="Segoe UI Symbol"/>
          <w:sz w:val="24"/>
          <w:szCs w:val="24"/>
        </w:rPr>
        <w:t>☐</w:t>
      </w:r>
      <w:r>
        <w:rPr>
          <w:rFonts w:ascii="Arial" w:hAnsi="Arial" w:cs="Arial"/>
          <w:sz w:val="24"/>
          <w:szCs w:val="24"/>
        </w:rPr>
        <w:t xml:space="preserve"> Dug Well</w:t>
      </w:r>
    </w:p>
    <w:p w14:paraId="0C90892B" w14:textId="77777777" w:rsidR="00BA1A6B" w:rsidRDefault="00000000">
      <w:pPr>
        <w:rPr>
          <w:rFonts w:ascii="Arial" w:hAnsi="Arial" w:cs="Arial"/>
          <w:sz w:val="24"/>
          <w:szCs w:val="24"/>
        </w:rPr>
      </w:pPr>
      <w:r>
        <w:rPr>
          <w:rFonts w:ascii="Segoe UI Symbol" w:hAnsi="Segoe UI Symbol" w:cs="Segoe UI Symbol"/>
          <w:sz w:val="24"/>
          <w:szCs w:val="24"/>
        </w:rPr>
        <w:t>☐</w:t>
      </w:r>
      <w:r>
        <w:rPr>
          <w:rFonts w:ascii="Arial" w:hAnsi="Arial" w:cs="Arial"/>
          <w:sz w:val="24"/>
          <w:szCs w:val="24"/>
        </w:rPr>
        <w:t xml:space="preserve"> Surface Water   </w:t>
      </w:r>
      <w:r>
        <w:rPr>
          <w:rFonts w:ascii="Segoe UI Symbol" w:hAnsi="Segoe UI Symbol" w:cs="Segoe UI Symbol"/>
          <w:sz w:val="24"/>
          <w:szCs w:val="24"/>
        </w:rPr>
        <w:t>☐</w:t>
      </w:r>
      <w:r>
        <w:rPr>
          <w:rFonts w:ascii="Arial" w:hAnsi="Arial" w:cs="Arial"/>
          <w:sz w:val="24"/>
          <w:szCs w:val="24"/>
        </w:rPr>
        <w:t xml:space="preserve"> Tanker/Truck   </w:t>
      </w:r>
      <w:r>
        <w:rPr>
          <w:rFonts w:ascii="Segoe UI Symbol" w:hAnsi="Segoe UI Symbol" w:cs="Segoe UI Symbol"/>
          <w:sz w:val="24"/>
          <w:szCs w:val="24"/>
        </w:rPr>
        <w:t>☐</w:t>
      </w:r>
      <w:r>
        <w:rPr>
          <w:rFonts w:ascii="Arial" w:hAnsi="Arial" w:cs="Arial"/>
          <w:sz w:val="24"/>
          <w:szCs w:val="24"/>
        </w:rPr>
        <w:t xml:space="preserve"> Bottled Water   </w:t>
      </w:r>
      <w:r>
        <w:rPr>
          <w:rFonts w:ascii="Segoe UI Symbol" w:hAnsi="Segoe UI Symbol" w:cs="Segoe UI Symbol"/>
          <w:sz w:val="24"/>
          <w:szCs w:val="24"/>
        </w:rPr>
        <w:t>☐</w:t>
      </w:r>
      <w:r>
        <w:rPr>
          <w:rFonts w:ascii="Arial" w:hAnsi="Arial" w:cs="Arial"/>
          <w:sz w:val="24"/>
          <w:szCs w:val="24"/>
        </w:rPr>
        <w:t xml:space="preserve"> Other</w:t>
      </w:r>
    </w:p>
    <w:p w14:paraId="1FEAEFF2" w14:textId="77777777" w:rsidR="00BA1A6B" w:rsidRDefault="00000000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7. What do you do to make water safer to drink?</w:t>
      </w:r>
    </w:p>
    <w:p w14:paraId="1303DFAA" w14:textId="77777777" w:rsidR="00BA1A6B" w:rsidRDefault="00000000">
      <w:pPr>
        <w:rPr>
          <w:rFonts w:ascii="Arial" w:hAnsi="Arial" w:cs="Arial"/>
          <w:sz w:val="24"/>
          <w:szCs w:val="24"/>
        </w:rPr>
      </w:pPr>
      <w:r>
        <w:rPr>
          <w:rFonts w:ascii="Segoe UI Symbol" w:hAnsi="Segoe UI Symbol" w:cs="Segoe UI Symbol"/>
          <w:sz w:val="24"/>
          <w:szCs w:val="24"/>
        </w:rPr>
        <w:t>☐</w:t>
      </w:r>
      <w:r>
        <w:rPr>
          <w:rFonts w:ascii="Arial" w:hAnsi="Arial" w:cs="Arial"/>
          <w:sz w:val="24"/>
          <w:szCs w:val="24"/>
        </w:rPr>
        <w:t xml:space="preserve"> Boil   </w:t>
      </w:r>
      <w:r>
        <w:rPr>
          <w:rFonts w:ascii="Segoe UI Symbol" w:hAnsi="Segoe UI Symbol" w:cs="Segoe UI Symbol"/>
          <w:sz w:val="24"/>
          <w:szCs w:val="24"/>
        </w:rPr>
        <w:t>☐</w:t>
      </w:r>
      <w:r>
        <w:rPr>
          <w:rFonts w:ascii="Arial" w:hAnsi="Arial" w:cs="Arial"/>
          <w:sz w:val="24"/>
          <w:szCs w:val="24"/>
        </w:rPr>
        <w:t xml:space="preserve"> Add Bleach/Chlorine   </w:t>
      </w:r>
      <w:r>
        <w:rPr>
          <w:rFonts w:ascii="Segoe UI Symbol" w:hAnsi="Segoe UI Symbol" w:cs="Segoe UI Symbol"/>
          <w:sz w:val="24"/>
          <w:szCs w:val="24"/>
        </w:rPr>
        <w:t>☐</w:t>
      </w:r>
      <w:r>
        <w:rPr>
          <w:rFonts w:ascii="Arial" w:hAnsi="Arial" w:cs="Arial"/>
          <w:sz w:val="24"/>
          <w:szCs w:val="24"/>
        </w:rPr>
        <w:t xml:space="preserve"> Strain by cloth</w:t>
      </w:r>
    </w:p>
    <w:p w14:paraId="16A82F4D" w14:textId="77777777" w:rsidR="00BA1A6B" w:rsidRDefault="00000000">
      <w:pPr>
        <w:rPr>
          <w:rFonts w:ascii="Arial" w:hAnsi="Arial" w:cs="Arial"/>
          <w:sz w:val="24"/>
          <w:szCs w:val="24"/>
        </w:rPr>
      </w:pPr>
      <w:r>
        <w:rPr>
          <w:rFonts w:ascii="Segoe UI Symbol" w:hAnsi="Segoe UI Symbol" w:cs="Segoe UI Symbol"/>
          <w:sz w:val="24"/>
          <w:szCs w:val="24"/>
        </w:rPr>
        <w:t>☐</w:t>
      </w:r>
      <w:r>
        <w:rPr>
          <w:rFonts w:ascii="Arial" w:hAnsi="Arial" w:cs="Arial"/>
          <w:sz w:val="24"/>
          <w:szCs w:val="24"/>
        </w:rPr>
        <w:t xml:space="preserve"> Use Water Filter   </w:t>
      </w:r>
      <w:r>
        <w:rPr>
          <w:rFonts w:ascii="Segoe UI Symbol" w:hAnsi="Segoe UI Symbol" w:cs="Segoe UI Symbol"/>
          <w:sz w:val="24"/>
          <w:szCs w:val="24"/>
        </w:rPr>
        <w:t>☐</w:t>
      </w:r>
      <w:r>
        <w:rPr>
          <w:rFonts w:ascii="Arial" w:hAnsi="Arial" w:cs="Arial"/>
          <w:sz w:val="24"/>
          <w:szCs w:val="24"/>
        </w:rPr>
        <w:t xml:space="preserve"> Electronic Purifier   </w:t>
      </w:r>
      <w:r>
        <w:rPr>
          <w:rFonts w:ascii="Segoe UI Symbol" w:hAnsi="Segoe UI Symbol" w:cs="Segoe UI Symbol"/>
          <w:sz w:val="24"/>
          <w:szCs w:val="24"/>
        </w:rPr>
        <w:t>☐</w:t>
      </w:r>
      <w:r>
        <w:rPr>
          <w:rFonts w:ascii="Arial" w:hAnsi="Arial" w:cs="Arial"/>
          <w:sz w:val="24"/>
          <w:szCs w:val="24"/>
        </w:rPr>
        <w:t xml:space="preserve"> Stand and Settle   </w:t>
      </w:r>
      <w:r>
        <w:rPr>
          <w:rFonts w:ascii="Segoe UI Symbol" w:hAnsi="Segoe UI Symbol" w:cs="Segoe UI Symbol"/>
          <w:sz w:val="24"/>
          <w:szCs w:val="24"/>
        </w:rPr>
        <w:t>☐</w:t>
      </w:r>
      <w:r>
        <w:rPr>
          <w:rFonts w:ascii="Arial" w:hAnsi="Arial" w:cs="Arial"/>
          <w:sz w:val="24"/>
          <w:szCs w:val="24"/>
        </w:rPr>
        <w:t xml:space="preserve"> None   </w:t>
      </w:r>
      <w:r>
        <w:rPr>
          <w:rFonts w:ascii="Segoe UI Symbol" w:hAnsi="Segoe UI Symbol" w:cs="Segoe UI Symbol"/>
          <w:sz w:val="24"/>
          <w:szCs w:val="24"/>
        </w:rPr>
        <w:t>☐</w:t>
      </w:r>
      <w:r>
        <w:rPr>
          <w:rFonts w:ascii="Arial" w:hAnsi="Arial" w:cs="Arial"/>
          <w:sz w:val="24"/>
          <w:szCs w:val="24"/>
        </w:rPr>
        <w:t xml:space="preserve"> Other</w:t>
      </w:r>
    </w:p>
    <w:p w14:paraId="4D2B5116" w14:textId="77777777" w:rsidR="00BA1A6B" w:rsidRDefault="00000000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8. Source of water used for all purposes:</w:t>
      </w:r>
    </w:p>
    <w:p w14:paraId="11D28C5A" w14:textId="77777777" w:rsidR="00BA1A6B" w:rsidRDefault="00000000">
      <w:pPr>
        <w:rPr>
          <w:rFonts w:ascii="Arial" w:hAnsi="Arial" w:cs="Arial"/>
          <w:sz w:val="24"/>
          <w:szCs w:val="24"/>
        </w:rPr>
      </w:pPr>
      <w:r>
        <w:rPr>
          <w:rFonts w:ascii="Segoe UI Symbol" w:hAnsi="Segoe UI Symbol" w:cs="Segoe UI Symbol"/>
          <w:sz w:val="24"/>
          <w:szCs w:val="24"/>
        </w:rPr>
        <w:t>☐</w:t>
      </w:r>
      <w:r>
        <w:rPr>
          <w:rFonts w:ascii="Arial" w:hAnsi="Arial" w:cs="Arial"/>
          <w:sz w:val="24"/>
          <w:szCs w:val="24"/>
        </w:rPr>
        <w:t xml:space="preserve"> Piped Water   </w:t>
      </w:r>
      <w:r>
        <w:rPr>
          <w:rFonts w:ascii="Segoe UI Symbol" w:hAnsi="Segoe UI Symbol" w:cs="Segoe UI Symbol"/>
          <w:sz w:val="24"/>
          <w:szCs w:val="24"/>
        </w:rPr>
        <w:t>☐</w:t>
      </w:r>
      <w:r>
        <w:rPr>
          <w:rFonts w:ascii="Arial" w:hAnsi="Arial" w:cs="Arial"/>
          <w:sz w:val="24"/>
          <w:szCs w:val="24"/>
        </w:rPr>
        <w:t xml:space="preserve"> Bore Well   </w:t>
      </w:r>
      <w:r>
        <w:rPr>
          <w:rFonts w:ascii="Segoe UI Symbol" w:hAnsi="Segoe UI Symbol" w:cs="Segoe UI Symbol"/>
          <w:sz w:val="24"/>
          <w:szCs w:val="24"/>
        </w:rPr>
        <w:t>☐</w:t>
      </w:r>
      <w:r>
        <w:rPr>
          <w:rFonts w:ascii="Arial" w:hAnsi="Arial" w:cs="Arial"/>
          <w:sz w:val="24"/>
          <w:szCs w:val="24"/>
        </w:rPr>
        <w:t xml:space="preserve"> Dug Well   </w:t>
      </w:r>
      <w:r>
        <w:rPr>
          <w:rFonts w:ascii="Segoe UI Symbol" w:hAnsi="Segoe UI Symbol" w:cs="Segoe UI Symbol"/>
          <w:sz w:val="24"/>
          <w:szCs w:val="24"/>
        </w:rPr>
        <w:t>☐</w:t>
      </w:r>
      <w:r>
        <w:rPr>
          <w:rFonts w:ascii="Arial" w:hAnsi="Arial" w:cs="Arial"/>
          <w:sz w:val="24"/>
          <w:szCs w:val="24"/>
        </w:rPr>
        <w:t xml:space="preserve"> Surface Water</w:t>
      </w:r>
    </w:p>
    <w:p w14:paraId="555F2246" w14:textId="77777777" w:rsidR="00BA1A6B" w:rsidRDefault="00000000">
      <w:pPr>
        <w:rPr>
          <w:rFonts w:ascii="Arial" w:hAnsi="Arial" w:cs="Arial"/>
          <w:sz w:val="24"/>
          <w:szCs w:val="24"/>
        </w:rPr>
      </w:pPr>
      <w:r>
        <w:rPr>
          <w:rFonts w:ascii="Segoe UI Symbol" w:hAnsi="Segoe UI Symbol" w:cs="Segoe UI Symbol"/>
          <w:sz w:val="24"/>
          <w:szCs w:val="24"/>
        </w:rPr>
        <w:t>☐</w:t>
      </w:r>
      <w:r>
        <w:rPr>
          <w:rFonts w:ascii="Arial" w:hAnsi="Arial" w:cs="Arial"/>
          <w:sz w:val="24"/>
          <w:szCs w:val="24"/>
        </w:rPr>
        <w:t xml:space="preserve"> Tanker/Truck   </w:t>
      </w:r>
      <w:r>
        <w:rPr>
          <w:rFonts w:ascii="Segoe UI Symbol" w:hAnsi="Segoe UI Symbol" w:cs="Segoe UI Symbol"/>
          <w:sz w:val="24"/>
          <w:szCs w:val="24"/>
        </w:rPr>
        <w:t>☐</w:t>
      </w:r>
      <w:r>
        <w:rPr>
          <w:rFonts w:ascii="Arial" w:hAnsi="Arial" w:cs="Arial"/>
          <w:sz w:val="24"/>
          <w:szCs w:val="24"/>
        </w:rPr>
        <w:t xml:space="preserve"> Bottled Water   </w:t>
      </w:r>
      <w:r>
        <w:rPr>
          <w:rFonts w:ascii="Segoe UI Symbol" w:hAnsi="Segoe UI Symbol" w:cs="Segoe UI Symbol"/>
          <w:sz w:val="24"/>
          <w:szCs w:val="24"/>
        </w:rPr>
        <w:t>☐</w:t>
      </w:r>
      <w:r>
        <w:rPr>
          <w:rFonts w:ascii="Arial" w:hAnsi="Arial" w:cs="Arial"/>
          <w:sz w:val="24"/>
          <w:szCs w:val="24"/>
        </w:rPr>
        <w:t xml:space="preserve"> Other</w:t>
      </w:r>
    </w:p>
    <w:p w14:paraId="3DB2BF81" w14:textId="77777777" w:rsidR="00BA1A6B" w:rsidRDefault="00000000">
      <w:pPr>
        <w:rPr>
          <w:rFonts w:ascii="Arial" w:hAnsi="Arial" w:cs="Arial"/>
          <w:b/>
          <w:bCs/>
          <w:color w:val="EE0000"/>
          <w:sz w:val="24"/>
          <w:szCs w:val="24"/>
        </w:rPr>
      </w:pPr>
      <w:commentRangeStart w:id="8"/>
      <w:commentRangeStart w:id="9"/>
      <w:r>
        <w:rPr>
          <w:rFonts w:ascii="Arial" w:hAnsi="Arial" w:cs="Arial"/>
          <w:b/>
          <w:bCs/>
          <w:color w:val="EE0000"/>
          <w:sz w:val="24"/>
          <w:szCs w:val="24"/>
          <w:highlight w:val="yellow"/>
        </w:rPr>
        <w:t>9. What kind of toilet facility does the household have?</w:t>
      </w:r>
      <w:commentRangeEnd w:id="9"/>
      <w:r>
        <w:rPr>
          <w:rStyle w:val="CommentReference"/>
          <w:rFonts w:ascii="Arial" w:hAnsi="Arial" w:cs="Arial"/>
          <w:b/>
          <w:bCs/>
          <w:color w:val="EE0000"/>
          <w:sz w:val="24"/>
          <w:szCs w:val="24"/>
        </w:rPr>
        <w:commentReference w:id="9"/>
      </w:r>
      <w:commentRangeEnd w:id="8"/>
      <w:r>
        <w:rPr>
          <w:rStyle w:val="CommentReference"/>
          <w:rFonts w:ascii="Arial" w:hAnsi="Arial" w:cs="Arial"/>
          <w:b/>
          <w:bCs/>
          <w:color w:val="EE0000"/>
          <w:sz w:val="24"/>
          <w:szCs w:val="24"/>
        </w:rPr>
        <w:commentReference w:id="8"/>
      </w:r>
    </w:p>
    <w:p w14:paraId="6FAB2079" w14:textId="33796580" w:rsidR="00BA1A6B" w:rsidRDefault="00000000">
      <w:pPr>
        <w:rPr>
          <w:rFonts w:ascii="Arial" w:hAnsi="Arial" w:cs="Arial"/>
          <w:sz w:val="24"/>
          <w:szCs w:val="24"/>
        </w:rPr>
      </w:pPr>
      <w:r>
        <w:rPr>
          <w:rFonts w:ascii="Segoe UI Symbol" w:hAnsi="Segoe UI Symbol" w:cs="Segoe UI Symbol"/>
          <w:sz w:val="24"/>
          <w:szCs w:val="24"/>
        </w:rPr>
        <w:t>☐</w:t>
      </w:r>
      <w:r>
        <w:rPr>
          <w:rFonts w:ascii="Arial" w:hAnsi="Arial" w:cs="Arial"/>
          <w:sz w:val="24"/>
          <w:szCs w:val="24"/>
        </w:rPr>
        <w:t xml:space="preserve"> Flush Toilet   </w:t>
      </w:r>
      <w:r>
        <w:rPr>
          <w:rFonts w:ascii="Segoe UI Symbol" w:hAnsi="Segoe UI Symbol" w:cs="Segoe UI Symbol"/>
          <w:sz w:val="24"/>
          <w:szCs w:val="24"/>
        </w:rPr>
        <w:t>☐</w:t>
      </w:r>
      <w:r>
        <w:rPr>
          <w:rFonts w:ascii="Arial" w:hAnsi="Arial" w:cs="Arial"/>
          <w:sz w:val="24"/>
          <w:szCs w:val="24"/>
        </w:rPr>
        <w:t xml:space="preserve"> Septic Tank Toilet   </w:t>
      </w:r>
      <w:r>
        <w:rPr>
          <w:rFonts w:ascii="Segoe UI Symbol" w:hAnsi="Segoe UI Symbol" w:cs="Segoe UI Symbol"/>
          <w:sz w:val="24"/>
          <w:szCs w:val="24"/>
        </w:rPr>
        <w:t>☐</w:t>
      </w:r>
      <w:r>
        <w:rPr>
          <w:rFonts w:ascii="Arial" w:hAnsi="Arial" w:cs="Arial"/>
          <w:sz w:val="24"/>
          <w:szCs w:val="24"/>
        </w:rPr>
        <w:t xml:space="preserve"> Pit Toilet   </w:t>
      </w:r>
      <w:r>
        <w:rPr>
          <w:rFonts w:ascii="Segoe UI Symbol" w:hAnsi="Segoe UI Symbol" w:cs="Segoe UI Symbol"/>
          <w:sz w:val="24"/>
          <w:szCs w:val="24"/>
        </w:rPr>
        <w:t>☐</w:t>
      </w:r>
      <w:r>
        <w:rPr>
          <w:rFonts w:ascii="Arial" w:hAnsi="Arial" w:cs="Arial"/>
          <w:sz w:val="24"/>
          <w:szCs w:val="24"/>
        </w:rPr>
        <w:t xml:space="preserve"> No toilet </w:t>
      </w:r>
      <w:r w:rsidR="00AC012F">
        <w:rPr>
          <w:rFonts w:ascii="Arial" w:hAnsi="Arial" w:cs="Arial"/>
          <w:sz w:val="24"/>
          <w:szCs w:val="24"/>
        </w:rPr>
        <w:t xml:space="preserve">facility </w:t>
      </w:r>
      <w:r w:rsidR="00AC012F">
        <w:rPr>
          <w:rFonts w:ascii="Segoe UI Symbol" w:hAnsi="Segoe UI Symbol" w:cs="Segoe UI Symbol"/>
          <w:sz w:val="24"/>
          <w:szCs w:val="24"/>
        </w:rPr>
        <w:t>☐</w:t>
      </w:r>
      <w:r>
        <w:rPr>
          <w:rFonts w:ascii="Arial" w:hAnsi="Arial" w:cs="Arial"/>
          <w:sz w:val="24"/>
          <w:szCs w:val="24"/>
        </w:rPr>
        <w:t xml:space="preserve"> Other</w:t>
      </w:r>
    </w:p>
    <w:p w14:paraId="1309A324" w14:textId="77777777" w:rsidR="00BA1A6B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10. Religion: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Segoe UI Symbol" w:hAnsi="Segoe UI Symbol" w:cs="Segoe UI Symbol"/>
          <w:sz w:val="24"/>
          <w:szCs w:val="24"/>
        </w:rPr>
        <w:t>☐</w:t>
      </w:r>
      <w:r>
        <w:rPr>
          <w:rFonts w:ascii="Arial" w:hAnsi="Arial" w:cs="Arial"/>
          <w:sz w:val="24"/>
          <w:szCs w:val="24"/>
        </w:rPr>
        <w:t xml:space="preserve"> Hindu   </w:t>
      </w:r>
      <w:r>
        <w:rPr>
          <w:rFonts w:ascii="Segoe UI Symbol" w:hAnsi="Segoe UI Symbol" w:cs="Segoe UI Symbol"/>
          <w:sz w:val="24"/>
          <w:szCs w:val="24"/>
        </w:rPr>
        <w:t>☐</w:t>
      </w:r>
      <w:r>
        <w:rPr>
          <w:rFonts w:ascii="Arial" w:hAnsi="Arial" w:cs="Arial"/>
          <w:sz w:val="24"/>
          <w:szCs w:val="24"/>
        </w:rPr>
        <w:t xml:space="preserve"> Muslim   </w:t>
      </w:r>
      <w:r>
        <w:rPr>
          <w:rFonts w:ascii="Segoe UI Symbol" w:hAnsi="Segoe UI Symbol" w:cs="Segoe UI Symbol"/>
          <w:sz w:val="24"/>
          <w:szCs w:val="24"/>
        </w:rPr>
        <w:t>☐</w:t>
      </w:r>
      <w:r>
        <w:rPr>
          <w:rFonts w:ascii="Arial" w:hAnsi="Arial" w:cs="Arial"/>
          <w:sz w:val="24"/>
          <w:szCs w:val="24"/>
        </w:rPr>
        <w:t xml:space="preserve"> Christian   </w:t>
      </w:r>
      <w:r>
        <w:rPr>
          <w:rFonts w:ascii="Segoe UI Symbol" w:hAnsi="Segoe UI Symbol" w:cs="Segoe UI Symbol"/>
          <w:sz w:val="24"/>
          <w:szCs w:val="24"/>
        </w:rPr>
        <w:t>☐</w:t>
      </w:r>
      <w:r>
        <w:rPr>
          <w:rFonts w:ascii="Arial" w:hAnsi="Arial" w:cs="Arial"/>
          <w:sz w:val="24"/>
          <w:szCs w:val="24"/>
        </w:rPr>
        <w:t xml:space="preserve"> Other</w:t>
      </w:r>
    </w:p>
    <w:p w14:paraId="73C4662E" w14:textId="77777777" w:rsidR="00BA1A6B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11. </w:t>
      </w:r>
      <w:r>
        <w:rPr>
          <w:rFonts w:ascii="Arial" w:hAnsi="Arial" w:cs="Arial"/>
          <w:b/>
          <w:bCs/>
          <w:sz w:val="24"/>
          <w:szCs w:val="24"/>
          <w:highlight w:val="yellow"/>
        </w:rPr>
        <w:t>Cast</w:t>
      </w:r>
      <w:r>
        <w:rPr>
          <w:rFonts w:ascii="Arial" w:hAnsi="Arial" w:cs="Arial"/>
          <w:b/>
          <w:bCs/>
          <w:sz w:val="24"/>
          <w:szCs w:val="24"/>
        </w:rPr>
        <w:t xml:space="preserve">  </w:t>
      </w:r>
      <w:commentRangeStart w:id="10"/>
      <w:commentRangeStart w:id="11"/>
      <w:r>
        <w:rPr>
          <w:rFonts w:ascii="Arial" w:hAnsi="Arial" w:cs="Arial"/>
          <w:b/>
          <w:bCs/>
          <w:color w:val="EE0000"/>
          <w:sz w:val="24"/>
          <w:szCs w:val="24"/>
        </w:rPr>
        <w:t>Caste</w:t>
      </w:r>
      <w:commentRangeEnd w:id="11"/>
      <w:r>
        <w:rPr>
          <w:rStyle w:val="CommentReference"/>
          <w:rFonts w:ascii="Arial" w:hAnsi="Arial" w:cs="Arial"/>
          <w:b/>
          <w:bCs/>
          <w:sz w:val="24"/>
          <w:szCs w:val="24"/>
        </w:rPr>
        <w:commentReference w:id="11"/>
      </w:r>
      <w:commentRangeEnd w:id="10"/>
      <w:r>
        <w:rPr>
          <w:rStyle w:val="CommentReference"/>
          <w:rFonts w:ascii="Arial" w:hAnsi="Arial" w:cs="Arial"/>
          <w:b/>
          <w:bCs/>
          <w:sz w:val="24"/>
          <w:szCs w:val="24"/>
        </w:rPr>
        <w:commentReference w:id="10"/>
      </w:r>
      <w:r>
        <w:rPr>
          <w:rFonts w:ascii="Arial" w:hAnsi="Arial" w:cs="Arial"/>
          <w:b/>
          <w:bCs/>
          <w:sz w:val="24"/>
          <w:szCs w:val="24"/>
        </w:rPr>
        <w:t xml:space="preserve"> of Head of Household</w:t>
      </w:r>
      <w:r>
        <w:rPr>
          <w:rFonts w:ascii="Arial" w:hAnsi="Arial" w:cs="Arial"/>
          <w:sz w:val="24"/>
          <w:szCs w:val="24"/>
        </w:rPr>
        <w:t xml:space="preserve">: </w:t>
      </w:r>
      <w:r>
        <w:rPr>
          <w:rFonts w:ascii="Segoe UI Symbol" w:hAnsi="Segoe UI Symbol" w:cs="Segoe UI Symbol"/>
          <w:sz w:val="24"/>
          <w:szCs w:val="24"/>
        </w:rPr>
        <w:t>☐</w:t>
      </w:r>
      <w:r>
        <w:rPr>
          <w:rFonts w:ascii="Arial" w:hAnsi="Arial" w:cs="Arial"/>
          <w:sz w:val="24"/>
          <w:szCs w:val="24"/>
        </w:rPr>
        <w:t xml:space="preserve"> SC   </w:t>
      </w:r>
      <w:r>
        <w:rPr>
          <w:rFonts w:ascii="Segoe UI Symbol" w:hAnsi="Segoe UI Symbol" w:cs="Segoe UI Symbol"/>
          <w:sz w:val="24"/>
          <w:szCs w:val="24"/>
        </w:rPr>
        <w:t>☐</w:t>
      </w:r>
      <w:r>
        <w:rPr>
          <w:rFonts w:ascii="Arial" w:hAnsi="Arial" w:cs="Arial"/>
          <w:sz w:val="24"/>
          <w:szCs w:val="24"/>
        </w:rPr>
        <w:t xml:space="preserve"> ST   </w:t>
      </w:r>
      <w:r>
        <w:rPr>
          <w:rFonts w:ascii="Segoe UI Symbol" w:hAnsi="Segoe UI Symbol" w:cs="Segoe UI Symbol"/>
          <w:sz w:val="24"/>
          <w:szCs w:val="24"/>
        </w:rPr>
        <w:t>☐</w:t>
      </w:r>
      <w:r>
        <w:rPr>
          <w:rFonts w:ascii="Arial" w:hAnsi="Arial" w:cs="Arial"/>
          <w:sz w:val="24"/>
          <w:szCs w:val="24"/>
        </w:rPr>
        <w:t xml:space="preserve"> BC   </w:t>
      </w:r>
      <w:r>
        <w:rPr>
          <w:rFonts w:ascii="Segoe UI Symbol" w:hAnsi="Segoe UI Symbol" w:cs="Segoe UI Symbol"/>
          <w:sz w:val="24"/>
          <w:szCs w:val="24"/>
        </w:rPr>
        <w:t>☐</w:t>
      </w:r>
      <w:r>
        <w:rPr>
          <w:rFonts w:ascii="Arial" w:hAnsi="Arial" w:cs="Arial"/>
          <w:sz w:val="24"/>
          <w:szCs w:val="24"/>
        </w:rPr>
        <w:t xml:space="preserve"> FC   </w:t>
      </w:r>
      <w:r>
        <w:rPr>
          <w:rFonts w:ascii="Segoe UI Symbol" w:hAnsi="Segoe UI Symbol" w:cs="Segoe UI Symbol"/>
          <w:sz w:val="24"/>
          <w:szCs w:val="24"/>
        </w:rPr>
        <w:t>☐</w:t>
      </w:r>
      <w:r>
        <w:rPr>
          <w:rFonts w:ascii="Arial" w:hAnsi="Arial" w:cs="Arial"/>
          <w:sz w:val="24"/>
          <w:szCs w:val="24"/>
        </w:rPr>
        <w:t xml:space="preserve"> Other</w:t>
      </w:r>
    </w:p>
    <w:p w14:paraId="153A569D" w14:textId="77777777" w:rsidR="00BA1A6B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12. Do you have a Ration Card?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Segoe UI Symbol" w:hAnsi="Segoe UI Symbol" w:cs="Segoe UI Symbol"/>
          <w:sz w:val="24"/>
          <w:szCs w:val="24"/>
        </w:rPr>
        <w:t>☐</w:t>
      </w:r>
      <w:r>
        <w:rPr>
          <w:rFonts w:ascii="Arial" w:hAnsi="Arial" w:cs="Arial"/>
          <w:sz w:val="24"/>
          <w:szCs w:val="24"/>
        </w:rPr>
        <w:t xml:space="preserve"> White Card   </w:t>
      </w:r>
      <w:r>
        <w:rPr>
          <w:rFonts w:ascii="Segoe UI Symbol" w:hAnsi="Segoe UI Symbol" w:cs="Segoe UI Symbol"/>
          <w:sz w:val="24"/>
          <w:szCs w:val="24"/>
        </w:rPr>
        <w:t>☐</w:t>
      </w:r>
      <w:r>
        <w:rPr>
          <w:rFonts w:ascii="Arial" w:hAnsi="Arial" w:cs="Arial"/>
          <w:sz w:val="24"/>
          <w:szCs w:val="24"/>
        </w:rPr>
        <w:t xml:space="preserve"> Pink Card   </w:t>
      </w:r>
      <w:r>
        <w:rPr>
          <w:rFonts w:ascii="Segoe UI Symbol" w:hAnsi="Segoe UI Symbol" w:cs="Segoe UI Symbol"/>
          <w:sz w:val="24"/>
          <w:szCs w:val="24"/>
        </w:rPr>
        <w:t>☐</w:t>
      </w:r>
      <w:r>
        <w:rPr>
          <w:rFonts w:ascii="Arial" w:hAnsi="Arial" w:cs="Arial"/>
          <w:sz w:val="24"/>
          <w:szCs w:val="24"/>
        </w:rPr>
        <w:t xml:space="preserve"> No Card</w:t>
      </w:r>
    </w:p>
    <w:p w14:paraId="7A197510" w14:textId="77777777" w:rsidR="00BA1A6B" w:rsidRDefault="00000000">
      <w:pPr>
        <w:pStyle w:val="Heading2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Section: Household Assets (Tick Yes/No)</w:t>
      </w:r>
    </w:p>
    <w:p w14:paraId="3DACD136" w14:textId="77777777" w:rsidR="00BA1A6B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Mattress:   </w:t>
      </w:r>
      <w:r>
        <w:rPr>
          <w:rFonts w:ascii="Segoe UI Symbol" w:hAnsi="Segoe UI Symbol" w:cs="Segoe UI Symbol"/>
          <w:sz w:val="24"/>
          <w:szCs w:val="24"/>
        </w:rPr>
        <w:t>☐</w:t>
      </w:r>
      <w:r>
        <w:rPr>
          <w:rFonts w:ascii="Arial" w:hAnsi="Arial" w:cs="Arial"/>
          <w:sz w:val="24"/>
          <w:szCs w:val="24"/>
        </w:rPr>
        <w:t xml:space="preserve"> Yes    </w:t>
      </w:r>
      <w:r>
        <w:rPr>
          <w:rFonts w:ascii="Segoe UI Symbol" w:hAnsi="Segoe UI Symbol" w:cs="Segoe UI Symbol"/>
          <w:sz w:val="24"/>
          <w:szCs w:val="24"/>
        </w:rPr>
        <w:t>☐</w:t>
      </w:r>
      <w:r>
        <w:rPr>
          <w:rFonts w:ascii="Arial" w:hAnsi="Arial" w:cs="Arial"/>
          <w:sz w:val="24"/>
          <w:szCs w:val="24"/>
        </w:rPr>
        <w:t xml:space="preserve"> No</w:t>
      </w:r>
    </w:p>
    <w:p w14:paraId="29E2DBC3" w14:textId="77777777" w:rsidR="00BA1A6B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Cot/Bed:   </w:t>
      </w:r>
      <w:r>
        <w:rPr>
          <w:rFonts w:ascii="Segoe UI Symbol" w:hAnsi="Segoe UI Symbol" w:cs="Segoe UI Symbol"/>
          <w:sz w:val="24"/>
          <w:szCs w:val="24"/>
        </w:rPr>
        <w:t>☐</w:t>
      </w:r>
      <w:r>
        <w:rPr>
          <w:rFonts w:ascii="Arial" w:hAnsi="Arial" w:cs="Arial"/>
          <w:sz w:val="24"/>
          <w:szCs w:val="24"/>
        </w:rPr>
        <w:t xml:space="preserve"> Yes    </w:t>
      </w:r>
      <w:r>
        <w:rPr>
          <w:rFonts w:ascii="Segoe UI Symbol" w:hAnsi="Segoe UI Symbol" w:cs="Segoe UI Symbol"/>
          <w:sz w:val="24"/>
          <w:szCs w:val="24"/>
        </w:rPr>
        <w:t>☐</w:t>
      </w:r>
      <w:r>
        <w:rPr>
          <w:rFonts w:ascii="Arial" w:hAnsi="Arial" w:cs="Arial"/>
          <w:sz w:val="24"/>
          <w:szCs w:val="24"/>
        </w:rPr>
        <w:t xml:space="preserve"> No</w:t>
      </w:r>
    </w:p>
    <w:p w14:paraId="7F1584D4" w14:textId="77777777" w:rsidR="00BA1A6B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Electric Fan:   </w:t>
      </w:r>
      <w:r>
        <w:rPr>
          <w:rFonts w:ascii="Segoe UI Symbol" w:hAnsi="Segoe UI Symbol" w:cs="Segoe UI Symbol"/>
          <w:sz w:val="24"/>
          <w:szCs w:val="24"/>
        </w:rPr>
        <w:t>☐</w:t>
      </w:r>
      <w:r>
        <w:rPr>
          <w:rFonts w:ascii="Arial" w:hAnsi="Arial" w:cs="Arial"/>
          <w:sz w:val="24"/>
          <w:szCs w:val="24"/>
        </w:rPr>
        <w:t xml:space="preserve"> Yes    </w:t>
      </w:r>
      <w:r>
        <w:rPr>
          <w:rFonts w:ascii="Segoe UI Symbol" w:hAnsi="Segoe UI Symbol" w:cs="Segoe UI Symbol"/>
          <w:sz w:val="24"/>
          <w:szCs w:val="24"/>
        </w:rPr>
        <w:t>☐</w:t>
      </w:r>
      <w:r>
        <w:rPr>
          <w:rFonts w:ascii="Arial" w:hAnsi="Arial" w:cs="Arial"/>
          <w:sz w:val="24"/>
          <w:szCs w:val="24"/>
        </w:rPr>
        <w:t xml:space="preserve"> No</w:t>
      </w:r>
    </w:p>
    <w:p w14:paraId="7795B3AC" w14:textId="77777777" w:rsidR="00BA1A6B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Pressure Cooker:   </w:t>
      </w:r>
      <w:r>
        <w:rPr>
          <w:rFonts w:ascii="Segoe UI Symbol" w:hAnsi="Segoe UI Symbol" w:cs="Segoe UI Symbol"/>
          <w:sz w:val="24"/>
          <w:szCs w:val="24"/>
        </w:rPr>
        <w:t>☐</w:t>
      </w:r>
      <w:r>
        <w:rPr>
          <w:rFonts w:ascii="Arial" w:hAnsi="Arial" w:cs="Arial"/>
          <w:sz w:val="24"/>
          <w:szCs w:val="24"/>
        </w:rPr>
        <w:t xml:space="preserve"> Yes    </w:t>
      </w:r>
      <w:r>
        <w:rPr>
          <w:rFonts w:ascii="Segoe UI Symbol" w:hAnsi="Segoe UI Symbol" w:cs="Segoe UI Symbol"/>
          <w:sz w:val="24"/>
          <w:szCs w:val="24"/>
        </w:rPr>
        <w:t>☐</w:t>
      </w:r>
      <w:r>
        <w:rPr>
          <w:rFonts w:ascii="Arial" w:hAnsi="Arial" w:cs="Arial"/>
          <w:sz w:val="24"/>
          <w:szCs w:val="24"/>
        </w:rPr>
        <w:t xml:space="preserve"> No</w:t>
      </w:r>
    </w:p>
    <w:p w14:paraId="451AB4A9" w14:textId="77777777" w:rsidR="00BA1A6B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Sewing Machine:   </w:t>
      </w:r>
      <w:r>
        <w:rPr>
          <w:rFonts w:ascii="Segoe UI Symbol" w:hAnsi="Segoe UI Symbol" w:cs="Segoe UI Symbol"/>
          <w:sz w:val="24"/>
          <w:szCs w:val="24"/>
        </w:rPr>
        <w:t>☐</w:t>
      </w:r>
      <w:r>
        <w:rPr>
          <w:rFonts w:ascii="Arial" w:hAnsi="Arial" w:cs="Arial"/>
          <w:sz w:val="24"/>
          <w:szCs w:val="24"/>
        </w:rPr>
        <w:t xml:space="preserve"> Yes    </w:t>
      </w:r>
      <w:r>
        <w:rPr>
          <w:rFonts w:ascii="Segoe UI Symbol" w:hAnsi="Segoe UI Symbol" w:cs="Segoe UI Symbol"/>
          <w:sz w:val="24"/>
          <w:szCs w:val="24"/>
        </w:rPr>
        <w:t>☐</w:t>
      </w:r>
      <w:r>
        <w:rPr>
          <w:rFonts w:ascii="Arial" w:hAnsi="Arial" w:cs="Arial"/>
          <w:sz w:val="24"/>
          <w:szCs w:val="24"/>
        </w:rPr>
        <w:t xml:space="preserve"> No</w:t>
      </w:r>
    </w:p>
    <w:p w14:paraId="2C9195E1" w14:textId="77777777" w:rsidR="00BA1A6B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Refrigerator:   </w:t>
      </w:r>
      <w:r>
        <w:rPr>
          <w:rFonts w:ascii="Segoe UI Symbol" w:hAnsi="Segoe UI Symbol" w:cs="Segoe UI Symbol"/>
          <w:sz w:val="24"/>
          <w:szCs w:val="24"/>
        </w:rPr>
        <w:t>☐</w:t>
      </w:r>
      <w:r>
        <w:rPr>
          <w:rFonts w:ascii="Arial" w:hAnsi="Arial" w:cs="Arial"/>
          <w:sz w:val="24"/>
          <w:szCs w:val="24"/>
        </w:rPr>
        <w:t xml:space="preserve"> Yes    </w:t>
      </w:r>
      <w:r>
        <w:rPr>
          <w:rFonts w:ascii="Segoe UI Symbol" w:hAnsi="Segoe UI Symbol" w:cs="Segoe UI Symbol"/>
          <w:sz w:val="24"/>
          <w:szCs w:val="24"/>
        </w:rPr>
        <w:t>☐</w:t>
      </w:r>
      <w:r>
        <w:rPr>
          <w:rFonts w:ascii="Arial" w:hAnsi="Arial" w:cs="Arial"/>
          <w:sz w:val="24"/>
          <w:szCs w:val="24"/>
        </w:rPr>
        <w:t xml:space="preserve"> No</w:t>
      </w:r>
    </w:p>
    <w:p w14:paraId="682FB473" w14:textId="77777777" w:rsidR="00BA1A6B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Mobile Phone:   </w:t>
      </w:r>
      <w:r>
        <w:rPr>
          <w:rFonts w:ascii="Segoe UI Symbol" w:hAnsi="Segoe UI Symbol" w:cs="Segoe UI Symbol"/>
          <w:sz w:val="24"/>
          <w:szCs w:val="24"/>
        </w:rPr>
        <w:t>☐</w:t>
      </w:r>
      <w:r>
        <w:rPr>
          <w:rFonts w:ascii="Arial" w:hAnsi="Arial" w:cs="Arial"/>
          <w:sz w:val="24"/>
          <w:szCs w:val="24"/>
        </w:rPr>
        <w:t xml:space="preserve"> Yes    </w:t>
      </w:r>
      <w:r>
        <w:rPr>
          <w:rFonts w:ascii="Segoe UI Symbol" w:hAnsi="Segoe UI Symbol" w:cs="Segoe UI Symbol"/>
          <w:sz w:val="24"/>
          <w:szCs w:val="24"/>
        </w:rPr>
        <w:t>☐</w:t>
      </w:r>
      <w:r>
        <w:rPr>
          <w:rFonts w:ascii="Arial" w:hAnsi="Arial" w:cs="Arial"/>
          <w:sz w:val="24"/>
          <w:szCs w:val="24"/>
        </w:rPr>
        <w:t xml:space="preserve"> No</w:t>
      </w:r>
    </w:p>
    <w:p w14:paraId="092A8635" w14:textId="77777777" w:rsidR="00BA1A6B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Any Phone:   </w:t>
      </w:r>
      <w:r>
        <w:rPr>
          <w:rFonts w:ascii="Segoe UI Symbol" w:hAnsi="Segoe UI Symbol" w:cs="Segoe UI Symbol"/>
          <w:sz w:val="24"/>
          <w:szCs w:val="24"/>
        </w:rPr>
        <w:t>☐</w:t>
      </w:r>
      <w:r>
        <w:rPr>
          <w:rFonts w:ascii="Arial" w:hAnsi="Arial" w:cs="Arial"/>
          <w:sz w:val="24"/>
          <w:szCs w:val="24"/>
        </w:rPr>
        <w:t xml:space="preserve"> Yes    </w:t>
      </w:r>
      <w:r>
        <w:rPr>
          <w:rFonts w:ascii="Segoe UI Symbol" w:hAnsi="Segoe UI Symbol" w:cs="Segoe UI Symbol"/>
          <w:sz w:val="24"/>
          <w:szCs w:val="24"/>
        </w:rPr>
        <w:t>☐</w:t>
      </w:r>
      <w:r>
        <w:rPr>
          <w:rFonts w:ascii="Arial" w:hAnsi="Arial" w:cs="Arial"/>
          <w:sz w:val="24"/>
          <w:szCs w:val="24"/>
        </w:rPr>
        <w:t xml:space="preserve"> No</w:t>
      </w:r>
    </w:p>
    <w:p w14:paraId="3F6B5E58" w14:textId="77777777" w:rsidR="00BA1A6B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Bicycle:   </w:t>
      </w:r>
      <w:r>
        <w:rPr>
          <w:rFonts w:ascii="Segoe UI Symbol" w:hAnsi="Segoe UI Symbol" w:cs="Segoe UI Symbol"/>
          <w:sz w:val="24"/>
          <w:szCs w:val="24"/>
        </w:rPr>
        <w:t>☐</w:t>
      </w:r>
      <w:r>
        <w:rPr>
          <w:rFonts w:ascii="Arial" w:hAnsi="Arial" w:cs="Arial"/>
          <w:sz w:val="24"/>
          <w:szCs w:val="24"/>
        </w:rPr>
        <w:t xml:space="preserve"> Yes    </w:t>
      </w:r>
      <w:r>
        <w:rPr>
          <w:rFonts w:ascii="Segoe UI Symbol" w:hAnsi="Segoe UI Symbol" w:cs="Segoe UI Symbol"/>
          <w:sz w:val="24"/>
          <w:szCs w:val="24"/>
        </w:rPr>
        <w:t>☐</w:t>
      </w:r>
      <w:r>
        <w:rPr>
          <w:rFonts w:ascii="Arial" w:hAnsi="Arial" w:cs="Arial"/>
          <w:sz w:val="24"/>
          <w:szCs w:val="24"/>
        </w:rPr>
        <w:t xml:space="preserve"> No</w:t>
      </w:r>
    </w:p>
    <w:p w14:paraId="150F2D90" w14:textId="77777777" w:rsidR="00BA1A6B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Scooter:   </w:t>
      </w:r>
      <w:r>
        <w:rPr>
          <w:rFonts w:ascii="Segoe UI Symbol" w:hAnsi="Segoe UI Symbol" w:cs="Segoe UI Symbol"/>
          <w:sz w:val="24"/>
          <w:szCs w:val="24"/>
        </w:rPr>
        <w:t>☐</w:t>
      </w:r>
      <w:r>
        <w:rPr>
          <w:rFonts w:ascii="Arial" w:hAnsi="Arial" w:cs="Arial"/>
          <w:sz w:val="24"/>
          <w:szCs w:val="24"/>
        </w:rPr>
        <w:t xml:space="preserve"> Yes    </w:t>
      </w:r>
      <w:r>
        <w:rPr>
          <w:rFonts w:ascii="Segoe UI Symbol" w:hAnsi="Segoe UI Symbol" w:cs="Segoe UI Symbol"/>
          <w:sz w:val="24"/>
          <w:szCs w:val="24"/>
        </w:rPr>
        <w:t>☐</w:t>
      </w:r>
      <w:r>
        <w:rPr>
          <w:rFonts w:ascii="Arial" w:hAnsi="Arial" w:cs="Arial"/>
          <w:sz w:val="24"/>
          <w:szCs w:val="24"/>
        </w:rPr>
        <w:t xml:space="preserve"> No</w:t>
      </w:r>
    </w:p>
    <w:p w14:paraId="0253ADC1" w14:textId="77777777" w:rsidR="00BA1A6B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Animal Cart:   </w:t>
      </w:r>
      <w:r>
        <w:rPr>
          <w:rFonts w:ascii="Segoe UI Symbol" w:hAnsi="Segoe UI Symbol" w:cs="Segoe UI Symbol"/>
          <w:sz w:val="24"/>
          <w:szCs w:val="24"/>
        </w:rPr>
        <w:t>☐</w:t>
      </w:r>
      <w:r>
        <w:rPr>
          <w:rFonts w:ascii="Arial" w:hAnsi="Arial" w:cs="Arial"/>
          <w:sz w:val="24"/>
          <w:szCs w:val="24"/>
        </w:rPr>
        <w:t xml:space="preserve"> Yes    </w:t>
      </w:r>
      <w:r>
        <w:rPr>
          <w:rFonts w:ascii="Segoe UI Symbol" w:hAnsi="Segoe UI Symbol" w:cs="Segoe UI Symbol"/>
          <w:sz w:val="24"/>
          <w:szCs w:val="24"/>
        </w:rPr>
        <w:t>☐</w:t>
      </w:r>
      <w:r>
        <w:rPr>
          <w:rFonts w:ascii="Arial" w:hAnsi="Arial" w:cs="Arial"/>
          <w:sz w:val="24"/>
          <w:szCs w:val="24"/>
        </w:rPr>
        <w:t xml:space="preserve"> No</w:t>
      </w:r>
    </w:p>
    <w:p w14:paraId="5F3D80AE" w14:textId="77777777" w:rsidR="00BA1A6B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Chair:   </w:t>
      </w:r>
      <w:r>
        <w:rPr>
          <w:rFonts w:ascii="Segoe UI Symbol" w:hAnsi="Segoe UI Symbol" w:cs="Segoe UI Symbol"/>
          <w:sz w:val="24"/>
          <w:szCs w:val="24"/>
        </w:rPr>
        <w:t>☐</w:t>
      </w:r>
      <w:r>
        <w:rPr>
          <w:rFonts w:ascii="Arial" w:hAnsi="Arial" w:cs="Arial"/>
          <w:sz w:val="24"/>
          <w:szCs w:val="24"/>
        </w:rPr>
        <w:t xml:space="preserve"> Yes    </w:t>
      </w:r>
      <w:r>
        <w:rPr>
          <w:rFonts w:ascii="Segoe UI Symbol" w:hAnsi="Segoe UI Symbol" w:cs="Segoe UI Symbol"/>
          <w:sz w:val="24"/>
          <w:szCs w:val="24"/>
        </w:rPr>
        <w:t>☐</w:t>
      </w:r>
      <w:r>
        <w:rPr>
          <w:rFonts w:ascii="Arial" w:hAnsi="Arial" w:cs="Arial"/>
          <w:sz w:val="24"/>
          <w:szCs w:val="24"/>
        </w:rPr>
        <w:t xml:space="preserve"> No</w:t>
      </w:r>
    </w:p>
    <w:p w14:paraId="557E7C90" w14:textId="77777777" w:rsidR="00BA1A6B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Table:   </w:t>
      </w:r>
      <w:r>
        <w:rPr>
          <w:rFonts w:ascii="Segoe UI Symbol" w:hAnsi="Segoe UI Symbol" w:cs="Segoe UI Symbol"/>
          <w:sz w:val="24"/>
          <w:szCs w:val="24"/>
        </w:rPr>
        <w:t>☐</w:t>
      </w:r>
      <w:r>
        <w:rPr>
          <w:rFonts w:ascii="Arial" w:hAnsi="Arial" w:cs="Arial"/>
          <w:sz w:val="24"/>
          <w:szCs w:val="24"/>
        </w:rPr>
        <w:t xml:space="preserve"> Yes    </w:t>
      </w:r>
      <w:r>
        <w:rPr>
          <w:rFonts w:ascii="Segoe UI Symbol" w:hAnsi="Segoe UI Symbol" w:cs="Segoe UI Symbol"/>
          <w:sz w:val="24"/>
          <w:szCs w:val="24"/>
        </w:rPr>
        <w:t>☐</w:t>
      </w:r>
      <w:r>
        <w:rPr>
          <w:rFonts w:ascii="Arial" w:hAnsi="Arial" w:cs="Arial"/>
          <w:sz w:val="24"/>
          <w:szCs w:val="24"/>
        </w:rPr>
        <w:t xml:space="preserve"> No</w:t>
      </w:r>
    </w:p>
    <w:p w14:paraId="707D79A0" w14:textId="77777777" w:rsidR="00BA1A6B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Radio:   </w:t>
      </w:r>
      <w:r>
        <w:rPr>
          <w:rFonts w:ascii="Segoe UI Symbol" w:hAnsi="Segoe UI Symbol" w:cs="Segoe UI Symbol"/>
          <w:sz w:val="24"/>
          <w:szCs w:val="24"/>
        </w:rPr>
        <w:t>☐</w:t>
      </w:r>
      <w:r>
        <w:rPr>
          <w:rFonts w:ascii="Arial" w:hAnsi="Arial" w:cs="Arial"/>
          <w:sz w:val="24"/>
          <w:szCs w:val="24"/>
        </w:rPr>
        <w:t xml:space="preserve"> Yes    </w:t>
      </w:r>
      <w:r>
        <w:rPr>
          <w:rFonts w:ascii="Segoe UI Symbol" w:hAnsi="Segoe UI Symbol" w:cs="Segoe UI Symbol"/>
          <w:sz w:val="24"/>
          <w:szCs w:val="24"/>
        </w:rPr>
        <w:t>☐</w:t>
      </w:r>
      <w:r>
        <w:rPr>
          <w:rFonts w:ascii="Arial" w:hAnsi="Arial" w:cs="Arial"/>
          <w:sz w:val="24"/>
          <w:szCs w:val="24"/>
        </w:rPr>
        <w:t xml:space="preserve"> No</w:t>
      </w:r>
    </w:p>
    <w:p w14:paraId="18AFDCBF" w14:textId="77777777" w:rsidR="00BA1A6B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Mixer:   </w:t>
      </w:r>
      <w:r>
        <w:rPr>
          <w:rFonts w:ascii="Segoe UI Symbol" w:hAnsi="Segoe UI Symbol" w:cs="Segoe UI Symbol"/>
          <w:sz w:val="24"/>
          <w:szCs w:val="24"/>
        </w:rPr>
        <w:t>☐</w:t>
      </w:r>
      <w:r>
        <w:rPr>
          <w:rFonts w:ascii="Arial" w:hAnsi="Arial" w:cs="Arial"/>
          <w:sz w:val="24"/>
          <w:szCs w:val="24"/>
        </w:rPr>
        <w:t xml:space="preserve"> Yes    </w:t>
      </w:r>
      <w:r>
        <w:rPr>
          <w:rFonts w:ascii="Segoe UI Symbol" w:hAnsi="Segoe UI Symbol" w:cs="Segoe UI Symbol"/>
          <w:sz w:val="24"/>
          <w:szCs w:val="24"/>
        </w:rPr>
        <w:t>☐</w:t>
      </w:r>
      <w:r>
        <w:rPr>
          <w:rFonts w:ascii="Arial" w:hAnsi="Arial" w:cs="Arial"/>
          <w:sz w:val="24"/>
          <w:szCs w:val="24"/>
        </w:rPr>
        <w:t xml:space="preserve"> No</w:t>
      </w:r>
    </w:p>
    <w:p w14:paraId="2DB45B56" w14:textId="77777777" w:rsidR="00BA1A6B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Colour TV:   </w:t>
      </w:r>
      <w:r>
        <w:rPr>
          <w:rFonts w:ascii="Segoe UI Symbol" w:hAnsi="Segoe UI Symbol" w:cs="Segoe UI Symbol"/>
          <w:sz w:val="24"/>
          <w:szCs w:val="24"/>
        </w:rPr>
        <w:t>☐</w:t>
      </w:r>
      <w:r>
        <w:rPr>
          <w:rFonts w:ascii="Arial" w:hAnsi="Arial" w:cs="Arial"/>
          <w:sz w:val="24"/>
          <w:szCs w:val="24"/>
        </w:rPr>
        <w:t xml:space="preserve"> Yes    </w:t>
      </w:r>
      <w:r>
        <w:rPr>
          <w:rFonts w:ascii="Segoe UI Symbol" w:hAnsi="Segoe UI Symbol" w:cs="Segoe UI Symbol"/>
          <w:sz w:val="24"/>
          <w:szCs w:val="24"/>
        </w:rPr>
        <w:t>☐</w:t>
      </w:r>
      <w:r>
        <w:rPr>
          <w:rFonts w:ascii="Arial" w:hAnsi="Arial" w:cs="Arial"/>
          <w:sz w:val="24"/>
          <w:szCs w:val="24"/>
        </w:rPr>
        <w:t xml:space="preserve"> No</w:t>
      </w:r>
    </w:p>
    <w:p w14:paraId="7B20C4CF" w14:textId="77777777" w:rsidR="00BA1A6B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A/C:   </w:t>
      </w:r>
      <w:r>
        <w:rPr>
          <w:rFonts w:ascii="Segoe UI Symbol" w:hAnsi="Segoe UI Symbol" w:cs="Segoe UI Symbol"/>
          <w:sz w:val="24"/>
          <w:szCs w:val="24"/>
        </w:rPr>
        <w:t>☐</w:t>
      </w:r>
      <w:r>
        <w:rPr>
          <w:rFonts w:ascii="Arial" w:hAnsi="Arial" w:cs="Arial"/>
          <w:sz w:val="24"/>
          <w:szCs w:val="24"/>
        </w:rPr>
        <w:t xml:space="preserve"> Yes    </w:t>
      </w:r>
      <w:r>
        <w:rPr>
          <w:rFonts w:ascii="Segoe UI Symbol" w:hAnsi="Segoe UI Symbol" w:cs="Segoe UI Symbol"/>
          <w:sz w:val="24"/>
          <w:szCs w:val="24"/>
        </w:rPr>
        <w:t>☐</w:t>
      </w:r>
      <w:r>
        <w:rPr>
          <w:rFonts w:ascii="Arial" w:hAnsi="Arial" w:cs="Arial"/>
          <w:sz w:val="24"/>
          <w:szCs w:val="24"/>
        </w:rPr>
        <w:t xml:space="preserve"> No</w:t>
      </w:r>
    </w:p>
    <w:p w14:paraId="332B3FD9" w14:textId="77777777" w:rsidR="00BA1A6B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Water Pump:   </w:t>
      </w:r>
      <w:r>
        <w:rPr>
          <w:rFonts w:ascii="Segoe UI Symbol" w:hAnsi="Segoe UI Symbol" w:cs="Segoe UI Symbol"/>
          <w:sz w:val="24"/>
          <w:szCs w:val="24"/>
        </w:rPr>
        <w:t>☐</w:t>
      </w:r>
      <w:r>
        <w:rPr>
          <w:rFonts w:ascii="Arial" w:hAnsi="Arial" w:cs="Arial"/>
          <w:sz w:val="24"/>
          <w:szCs w:val="24"/>
        </w:rPr>
        <w:t xml:space="preserve"> Yes    </w:t>
      </w:r>
      <w:r>
        <w:rPr>
          <w:rFonts w:ascii="Segoe UI Symbol" w:hAnsi="Segoe UI Symbol" w:cs="Segoe UI Symbol"/>
          <w:sz w:val="24"/>
          <w:szCs w:val="24"/>
        </w:rPr>
        <w:t>☐</w:t>
      </w:r>
      <w:r>
        <w:rPr>
          <w:rFonts w:ascii="Arial" w:hAnsi="Arial" w:cs="Arial"/>
          <w:sz w:val="24"/>
          <w:szCs w:val="24"/>
        </w:rPr>
        <w:t xml:space="preserve"> No</w:t>
      </w:r>
    </w:p>
    <w:p w14:paraId="1D3D2B0C" w14:textId="77777777" w:rsidR="00BA1A6B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Computer:   </w:t>
      </w:r>
      <w:r>
        <w:rPr>
          <w:rFonts w:ascii="Segoe UI Symbol" w:hAnsi="Segoe UI Symbol" w:cs="Segoe UI Symbol"/>
          <w:sz w:val="24"/>
          <w:szCs w:val="24"/>
        </w:rPr>
        <w:t>☐</w:t>
      </w:r>
      <w:r>
        <w:rPr>
          <w:rFonts w:ascii="Arial" w:hAnsi="Arial" w:cs="Arial"/>
          <w:sz w:val="24"/>
          <w:szCs w:val="24"/>
        </w:rPr>
        <w:t xml:space="preserve"> Yes    </w:t>
      </w:r>
      <w:r>
        <w:rPr>
          <w:rFonts w:ascii="Segoe UI Symbol" w:hAnsi="Segoe UI Symbol" w:cs="Segoe UI Symbol"/>
          <w:sz w:val="24"/>
          <w:szCs w:val="24"/>
        </w:rPr>
        <w:t>☐</w:t>
      </w:r>
      <w:r>
        <w:rPr>
          <w:rFonts w:ascii="Arial" w:hAnsi="Arial" w:cs="Arial"/>
          <w:sz w:val="24"/>
          <w:szCs w:val="24"/>
        </w:rPr>
        <w:t xml:space="preserve"> No</w:t>
      </w:r>
    </w:p>
    <w:p w14:paraId="4EA91C36" w14:textId="77777777" w:rsidR="00BA1A6B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Tractor:   </w:t>
      </w:r>
      <w:r>
        <w:rPr>
          <w:rFonts w:ascii="Segoe UI Symbol" w:hAnsi="Segoe UI Symbol" w:cs="Segoe UI Symbol"/>
          <w:sz w:val="24"/>
          <w:szCs w:val="24"/>
        </w:rPr>
        <w:t>☐</w:t>
      </w:r>
      <w:r>
        <w:rPr>
          <w:rFonts w:ascii="Arial" w:hAnsi="Arial" w:cs="Arial"/>
          <w:sz w:val="24"/>
          <w:szCs w:val="24"/>
        </w:rPr>
        <w:t xml:space="preserve"> Yes    </w:t>
      </w:r>
      <w:r>
        <w:rPr>
          <w:rFonts w:ascii="Segoe UI Symbol" w:hAnsi="Segoe UI Symbol" w:cs="Segoe UI Symbol"/>
          <w:sz w:val="24"/>
          <w:szCs w:val="24"/>
        </w:rPr>
        <w:t>☐</w:t>
      </w:r>
      <w:r>
        <w:rPr>
          <w:rFonts w:ascii="Arial" w:hAnsi="Arial" w:cs="Arial"/>
          <w:sz w:val="24"/>
          <w:szCs w:val="24"/>
        </w:rPr>
        <w:t xml:space="preserve"> No</w:t>
      </w:r>
    </w:p>
    <w:p w14:paraId="48AC2DF1" w14:textId="77777777" w:rsidR="00BA1A6B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Car:   </w:t>
      </w:r>
      <w:r>
        <w:rPr>
          <w:rFonts w:ascii="Segoe UI Symbol" w:hAnsi="Segoe UI Symbol" w:cs="Segoe UI Symbol"/>
          <w:sz w:val="24"/>
          <w:szCs w:val="24"/>
        </w:rPr>
        <w:t>☐</w:t>
      </w:r>
      <w:r>
        <w:rPr>
          <w:rFonts w:ascii="Arial" w:hAnsi="Arial" w:cs="Arial"/>
          <w:sz w:val="24"/>
          <w:szCs w:val="24"/>
        </w:rPr>
        <w:t xml:space="preserve"> Yes    </w:t>
      </w:r>
      <w:r>
        <w:rPr>
          <w:rFonts w:ascii="Segoe UI Symbol" w:hAnsi="Segoe UI Symbol" w:cs="Segoe UI Symbol"/>
          <w:sz w:val="24"/>
          <w:szCs w:val="24"/>
        </w:rPr>
        <w:t>☐</w:t>
      </w:r>
      <w:r>
        <w:rPr>
          <w:rFonts w:ascii="Arial" w:hAnsi="Arial" w:cs="Arial"/>
          <w:sz w:val="24"/>
          <w:szCs w:val="24"/>
        </w:rPr>
        <w:t xml:space="preserve"> No</w:t>
      </w:r>
    </w:p>
    <w:p w14:paraId="106B46BA" w14:textId="77777777" w:rsidR="00BA1A6B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Thresher:   </w:t>
      </w:r>
      <w:r>
        <w:rPr>
          <w:rFonts w:ascii="Segoe UI Symbol" w:hAnsi="Segoe UI Symbol" w:cs="Segoe UI Symbol"/>
          <w:sz w:val="24"/>
          <w:szCs w:val="24"/>
        </w:rPr>
        <w:t>☐</w:t>
      </w:r>
      <w:r>
        <w:rPr>
          <w:rFonts w:ascii="Arial" w:hAnsi="Arial" w:cs="Arial"/>
          <w:sz w:val="24"/>
          <w:szCs w:val="24"/>
        </w:rPr>
        <w:t xml:space="preserve"> Yes    </w:t>
      </w:r>
      <w:r>
        <w:rPr>
          <w:rFonts w:ascii="Segoe UI Symbol" w:hAnsi="Segoe UI Symbol" w:cs="Segoe UI Symbol"/>
          <w:sz w:val="24"/>
          <w:szCs w:val="24"/>
        </w:rPr>
        <w:t>☐</w:t>
      </w:r>
      <w:r>
        <w:rPr>
          <w:rFonts w:ascii="Arial" w:hAnsi="Arial" w:cs="Arial"/>
          <w:sz w:val="24"/>
          <w:szCs w:val="24"/>
        </w:rPr>
        <w:t xml:space="preserve"> No</w:t>
      </w:r>
    </w:p>
    <w:p w14:paraId="7E850EAE" w14:textId="77777777" w:rsidR="00BA1A6B" w:rsidRDefault="00000000">
      <w:pPr>
        <w:rPr>
          <w:rFonts w:ascii="Arial" w:hAnsi="Arial" w:cs="Arial"/>
          <w:color w:val="EE0000"/>
          <w:sz w:val="24"/>
          <w:szCs w:val="24"/>
        </w:rPr>
      </w:pPr>
      <w:commentRangeStart w:id="12"/>
      <w:commentRangeStart w:id="13"/>
      <w:r>
        <w:rPr>
          <w:rFonts w:ascii="Arial" w:hAnsi="Arial" w:cs="Arial"/>
          <w:color w:val="EE0000"/>
          <w:sz w:val="24"/>
          <w:szCs w:val="24"/>
        </w:rPr>
        <w:t xml:space="preserve">Washing Machine: </w:t>
      </w:r>
      <w:r>
        <w:rPr>
          <w:rFonts w:ascii="Segoe UI Symbol" w:hAnsi="Segoe UI Symbol" w:cs="Segoe UI Symbol"/>
          <w:color w:val="EE0000"/>
          <w:sz w:val="24"/>
          <w:szCs w:val="24"/>
        </w:rPr>
        <w:t>☐</w:t>
      </w:r>
      <w:r>
        <w:rPr>
          <w:rFonts w:ascii="Arial" w:hAnsi="Arial" w:cs="Arial"/>
          <w:color w:val="EE0000"/>
          <w:sz w:val="24"/>
          <w:szCs w:val="24"/>
        </w:rPr>
        <w:t xml:space="preserve"> Yes    </w:t>
      </w:r>
      <w:r>
        <w:rPr>
          <w:rFonts w:ascii="Segoe UI Symbol" w:hAnsi="Segoe UI Symbol" w:cs="Segoe UI Symbol"/>
          <w:color w:val="EE0000"/>
          <w:sz w:val="24"/>
          <w:szCs w:val="24"/>
        </w:rPr>
        <w:t>☐</w:t>
      </w:r>
      <w:r>
        <w:rPr>
          <w:rFonts w:ascii="Arial" w:hAnsi="Arial" w:cs="Arial"/>
          <w:color w:val="EE0000"/>
          <w:sz w:val="24"/>
          <w:szCs w:val="24"/>
        </w:rPr>
        <w:t xml:space="preserve"> No</w:t>
      </w:r>
    </w:p>
    <w:p w14:paraId="5191237E" w14:textId="77777777" w:rsidR="00BA1A6B" w:rsidRDefault="00000000">
      <w:pPr>
        <w:rPr>
          <w:rFonts w:ascii="Arial" w:hAnsi="Arial" w:cs="Arial"/>
          <w:color w:val="EE0000"/>
          <w:sz w:val="24"/>
          <w:szCs w:val="24"/>
        </w:rPr>
      </w:pPr>
      <w:r>
        <w:rPr>
          <w:rFonts w:ascii="Arial" w:hAnsi="Arial" w:cs="Arial"/>
          <w:color w:val="EE0000"/>
          <w:sz w:val="24"/>
          <w:szCs w:val="24"/>
        </w:rPr>
        <w:t xml:space="preserve">Geyser: </w:t>
      </w:r>
      <w:r>
        <w:rPr>
          <w:rFonts w:ascii="Segoe UI Symbol" w:hAnsi="Segoe UI Symbol" w:cs="Segoe UI Symbol"/>
          <w:color w:val="EE0000"/>
          <w:sz w:val="24"/>
          <w:szCs w:val="24"/>
        </w:rPr>
        <w:t>☐</w:t>
      </w:r>
      <w:r>
        <w:rPr>
          <w:rFonts w:ascii="Arial" w:hAnsi="Arial" w:cs="Arial"/>
          <w:color w:val="EE0000"/>
          <w:sz w:val="24"/>
          <w:szCs w:val="24"/>
        </w:rPr>
        <w:t xml:space="preserve"> Yes    </w:t>
      </w:r>
      <w:r>
        <w:rPr>
          <w:rFonts w:ascii="Segoe UI Symbol" w:hAnsi="Segoe UI Symbol" w:cs="Segoe UI Symbol"/>
          <w:color w:val="EE0000"/>
          <w:sz w:val="24"/>
          <w:szCs w:val="24"/>
        </w:rPr>
        <w:t>☐</w:t>
      </w:r>
      <w:r>
        <w:rPr>
          <w:rFonts w:ascii="Arial" w:hAnsi="Arial" w:cs="Arial"/>
          <w:color w:val="EE0000"/>
          <w:sz w:val="24"/>
          <w:szCs w:val="24"/>
        </w:rPr>
        <w:t xml:space="preserve"> No</w:t>
      </w:r>
      <w:commentRangeEnd w:id="13"/>
      <w:r>
        <w:rPr>
          <w:rStyle w:val="CommentReference"/>
          <w:rFonts w:ascii="Arial" w:hAnsi="Arial" w:cs="Arial"/>
          <w:color w:val="EE0000"/>
          <w:sz w:val="24"/>
          <w:szCs w:val="24"/>
        </w:rPr>
        <w:commentReference w:id="13"/>
      </w:r>
      <w:commentRangeEnd w:id="12"/>
      <w:r>
        <w:rPr>
          <w:rStyle w:val="CommentReference"/>
          <w:rFonts w:ascii="Arial" w:hAnsi="Arial" w:cs="Arial"/>
          <w:color w:val="EE0000"/>
          <w:sz w:val="24"/>
          <w:szCs w:val="24"/>
        </w:rPr>
        <w:commentReference w:id="12"/>
      </w:r>
    </w:p>
    <w:p w14:paraId="6C2F1AA6" w14:textId="77777777" w:rsidR="00BA1A6B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13. </w:t>
      </w:r>
      <w:r>
        <w:rPr>
          <w:rFonts w:ascii="Arial" w:hAnsi="Arial" w:cs="Arial"/>
          <w:b/>
          <w:bCs/>
          <w:sz w:val="24"/>
          <w:szCs w:val="24"/>
        </w:rPr>
        <w:t xml:space="preserve">Does the household own agricultural land? </w:t>
      </w:r>
      <w:r>
        <w:rPr>
          <w:rFonts w:ascii="Segoe UI Symbol" w:hAnsi="Segoe UI Symbol" w:cs="Segoe UI Symbol"/>
          <w:sz w:val="24"/>
          <w:szCs w:val="24"/>
        </w:rPr>
        <w:t>☐</w:t>
      </w:r>
      <w:r>
        <w:rPr>
          <w:rFonts w:ascii="Arial" w:hAnsi="Arial" w:cs="Arial"/>
          <w:sz w:val="24"/>
          <w:szCs w:val="24"/>
        </w:rPr>
        <w:t xml:space="preserve"> Yes   </w:t>
      </w:r>
      <w:r>
        <w:rPr>
          <w:rFonts w:ascii="Segoe UI Symbol" w:hAnsi="Segoe UI Symbol" w:cs="Segoe UI Symbol"/>
          <w:sz w:val="24"/>
          <w:szCs w:val="24"/>
        </w:rPr>
        <w:t>☐</w:t>
      </w:r>
      <w:r>
        <w:rPr>
          <w:rFonts w:ascii="Arial" w:hAnsi="Arial" w:cs="Arial"/>
          <w:sz w:val="24"/>
          <w:szCs w:val="24"/>
        </w:rPr>
        <w:t xml:space="preserve"> No</w:t>
      </w:r>
    </w:p>
    <w:p w14:paraId="661E4E29" w14:textId="77777777" w:rsidR="00BA1A6B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14</w:t>
      </w:r>
      <w:r>
        <w:rPr>
          <w:rFonts w:ascii="Arial" w:hAnsi="Arial" w:cs="Arial"/>
          <w:b/>
          <w:bCs/>
          <w:sz w:val="24"/>
          <w:szCs w:val="24"/>
        </w:rPr>
        <w:t>. Is the land irrigated?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Segoe UI Symbol" w:hAnsi="Segoe UI Symbol" w:cs="Segoe UI Symbol"/>
          <w:sz w:val="24"/>
          <w:szCs w:val="24"/>
        </w:rPr>
        <w:t>☐</w:t>
      </w:r>
      <w:r>
        <w:rPr>
          <w:rFonts w:ascii="Arial" w:hAnsi="Arial" w:cs="Arial"/>
          <w:sz w:val="24"/>
          <w:szCs w:val="24"/>
        </w:rPr>
        <w:t xml:space="preserve"> Yes   </w:t>
      </w:r>
      <w:r>
        <w:rPr>
          <w:rFonts w:ascii="Segoe UI Symbol" w:hAnsi="Segoe UI Symbol" w:cs="Segoe UI Symbol"/>
          <w:sz w:val="24"/>
          <w:szCs w:val="24"/>
        </w:rPr>
        <w:t>☐</w:t>
      </w:r>
      <w:r>
        <w:rPr>
          <w:rFonts w:ascii="Arial" w:hAnsi="Arial" w:cs="Arial"/>
          <w:sz w:val="24"/>
          <w:szCs w:val="24"/>
        </w:rPr>
        <w:t xml:space="preserve"> No</w:t>
      </w:r>
    </w:p>
    <w:p w14:paraId="33A95E7A" w14:textId="5DBBD9BB" w:rsidR="00BA1A6B" w:rsidRDefault="00000000">
      <w:pPr>
        <w:rPr>
          <w:rFonts w:ascii="Arial" w:hAnsi="Arial" w:cs="Arial"/>
          <w:color w:val="EE0000"/>
          <w:sz w:val="24"/>
          <w:szCs w:val="24"/>
        </w:rPr>
      </w:pPr>
      <w:commentRangeStart w:id="14"/>
      <w:commentRangeStart w:id="15"/>
      <w:r>
        <w:rPr>
          <w:rFonts w:ascii="Arial" w:hAnsi="Arial" w:cs="Arial"/>
          <w:color w:val="EE0000"/>
          <w:spacing w:val="-2"/>
          <w:sz w:val="24"/>
          <w:szCs w:val="24"/>
        </w:rPr>
        <w:t xml:space="preserve">15.Are you cultivating crops on any rental or lease </w:t>
      </w:r>
      <w:r w:rsidR="00170614">
        <w:rPr>
          <w:rFonts w:ascii="Arial" w:hAnsi="Arial" w:cs="Arial"/>
          <w:color w:val="EE0000"/>
          <w:spacing w:val="-2"/>
          <w:sz w:val="24"/>
          <w:szCs w:val="24"/>
        </w:rPr>
        <w:t>land?</w:t>
      </w:r>
      <w:r>
        <w:rPr>
          <w:rFonts w:ascii="Arial" w:hAnsi="Arial" w:cs="Arial"/>
          <w:color w:val="EE0000"/>
          <w:spacing w:val="-2"/>
          <w:sz w:val="24"/>
          <w:szCs w:val="24"/>
        </w:rPr>
        <w:t xml:space="preserve"> </w:t>
      </w:r>
      <w:r>
        <w:rPr>
          <w:rFonts w:ascii="Segoe UI Symbol" w:hAnsi="Segoe UI Symbol" w:cs="Segoe UI Symbol"/>
          <w:color w:val="EE0000"/>
          <w:sz w:val="24"/>
          <w:szCs w:val="24"/>
        </w:rPr>
        <w:t>☐</w:t>
      </w:r>
      <w:r>
        <w:rPr>
          <w:rFonts w:ascii="Arial" w:hAnsi="Arial" w:cs="Arial"/>
          <w:color w:val="EE0000"/>
          <w:sz w:val="24"/>
          <w:szCs w:val="24"/>
        </w:rPr>
        <w:t xml:space="preserve"> Yes   </w:t>
      </w:r>
      <w:r>
        <w:rPr>
          <w:rFonts w:ascii="Segoe UI Symbol" w:hAnsi="Segoe UI Symbol" w:cs="Segoe UI Symbol"/>
          <w:color w:val="EE0000"/>
          <w:sz w:val="24"/>
          <w:szCs w:val="24"/>
        </w:rPr>
        <w:t>☐</w:t>
      </w:r>
      <w:r>
        <w:rPr>
          <w:rFonts w:ascii="Arial" w:hAnsi="Arial" w:cs="Arial"/>
          <w:color w:val="EE0000"/>
          <w:sz w:val="24"/>
          <w:szCs w:val="24"/>
        </w:rPr>
        <w:t xml:space="preserve"> No</w:t>
      </w:r>
      <w:commentRangeEnd w:id="15"/>
      <w:r>
        <w:rPr>
          <w:rStyle w:val="CommentReference"/>
          <w:rFonts w:ascii="Arial" w:hAnsi="Arial" w:cs="Arial"/>
          <w:color w:val="EE0000"/>
          <w:sz w:val="24"/>
          <w:szCs w:val="24"/>
        </w:rPr>
        <w:commentReference w:id="15"/>
      </w:r>
      <w:commentRangeEnd w:id="14"/>
      <w:r>
        <w:rPr>
          <w:rStyle w:val="CommentReference"/>
          <w:rFonts w:ascii="Arial" w:hAnsi="Arial" w:cs="Arial"/>
          <w:color w:val="EE0000"/>
          <w:sz w:val="24"/>
          <w:szCs w:val="24"/>
        </w:rPr>
        <w:commentReference w:id="14"/>
      </w:r>
    </w:p>
    <w:p w14:paraId="76637DA1" w14:textId="77777777" w:rsidR="00BA1A6B" w:rsidRDefault="00000000">
      <w:pPr>
        <w:rPr>
          <w:rFonts w:ascii="Arial" w:hAnsi="Arial" w:cs="Arial"/>
          <w:color w:val="EE0000"/>
          <w:sz w:val="24"/>
          <w:szCs w:val="24"/>
        </w:rPr>
      </w:pPr>
      <w:commentRangeStart w:id="16"/>
      <w:commentRangeStart w:id="17"/>
      <w:r>
        <w:rPr>
          <w:rFonts w:ascii="Arial" w:hAnsi="Arial" w:cs="Arial"/>
          <w:color w:val="EE0000"/>
          <w:sz w:val="24"/>
          <w:szCs w:val="24"/>
        </w:rPr>
        <w:lastRenderedPageBreak/>
        <w:t>16.Do you use any agricultural pesticides in your farming activities?</w:t>
      </w:r>
      <w:r>
        <w:rPr>
          <w:rFonts w:ascii="Arial" w:hAnsi="Arial" w:cs="Arial"/>
          <w:color w:val="EE0000"/>
          <w:sz w:val="24"/>
          <w:szCs w:val="24"/>
        </w:rPr>
        <w:br/>
      </w:r>
      <w:r>
        <w:rPr>
          <w:rFonts w:ascii="Segoe UI Symbol" w:hAnsi="Segoe UI Symbol" w:cs="Segoe UI Symbol"/>
          <w:color w:val="EE0000"/>
          <w:sz w:val="24"/>
          <w:szCs w:val="24"/>
        </w:rPr>
        <w:t>☐</w:t>
      </w:r>
      <w:r>
        <w:rPr>
          <w:rFonts w:ascii="Arial" w:hAnsi="Arial" w:cs="Arial"/>
          <w:color w:val="EE0000"/>
          <w:sz w:val="24"/>
          <w:szCs w:val="24"/>
        </w:rPr>
        <w:t xml:space="preserve"> Yes   </w:t>
      </w:r>
      <w:r>
        <w:rPr>
          <w:rFonts w:ascii="Segoe UI Symbol" w:hAnsi="Segoe UI Symbol" w:cs="Segoe UI Symbol"/>
          <w:color w:val="EE0000"/>
          <w:sz w:val="24"/>
          <w:szCs w:val="24"/>
        </w:rPr>
        <w:t>☐</w:t>
      </w:r>
      <w:r>
        <w:rPr>
          <w:rFonts w:ascii="Arial" w:hAnsi="Arial" w:cs="Arial"/>
          <w:color w:val="EE0000"/>
          <w:sz w:val="24"/>
          <w:szCs w:val="24"/>
        </w:rPr>
        <w:t xml:space="preserve"> No</w:t>
      </w:r>
    </w:p>
    <w:p w14:paraId="61D77E26" w14:textId="77777777" w:rsidR="00BA1A6B" w:rsidRDefault="00000000">
      <w:pPr>
        <w:rPr>
          <w:rFonts w:ascii="Arial" w:hAnsi="Arial" w:cs="Arial"/>
          <w:color w:val="EE0000"/>
          <w:sz w:val="24"/>
          <w:szCs w:val="24"/>
        </w:rPr>
      </w:pPr>
      <w:r>
        <w:rPr>
          <w:rFonts w:ascii="Arial" w:hAnsi="Arial" w:cs="Arial"/>
          <w:color w:val="EE0000"/>
          <w:sz w:val="24"/>
          <w:szCs w:val="24"/>
        </w:rPr>
        <w:t>17.Do you use protective equipment while applying pesticides?</w:t>
      </w:r>
      <w:r>
        <w:rPr>
          <w:rFonts w:ascii="Arial" w:hAnsi="Arial" w:cs="Arial"/>
          <w:color w:val="EE0000"/>
          <w:sz w:val="24"/>
          <w:szCs w:val="24"/>
        </w:rPr>
        <w:br/>
      </w:r>
      <w:r>
        <w:rPr>
          <w:rFonts w:ascii="Segoe UI Symbol" w:hAnsi="Segoe UI Symbol" w:cs="Segoe UI Symbol"/>
          <w:color w:val="EE0000"/>
          <w:sz w:val="24"/>
          <w:szCs w:val="24"/>
        </w:rPr>
        <w:t>☐</w:t>
      </w:r>
      <w:r>
        <w:rPr>
          <w:rFonts w:ascii="Arial" w:hAnsi="Arial" w:cs="Arial"/>
          <w:color w:val="EE0000"/>
          <w:sz w:val="24"/>
          <w:szCs w:val="24"/>
        </w:rPr>
        <w:t xml:space="preserve"> Yes   </w:t>
      </w:r>
      <w:r>
        <w:rPr>
          <w:rFonts w:ascii="Segoe UI Symbol" w:hAnsi="Segoe UI Symbol" w:cs="Segoe UI Symbol"/>
          <w:color w:val="EE0000"/>
          <w:sz w:val="24"/>
          <w:szCs w:val="24"/>
        </w:rPr>
        <w:t>☐</w:t>
      </w:r>
      <w:r>
        <w:rPr>
          <w:rFonts w:ascii="Arial" w:hAnsi="Arial" w:cs="Arial"/>
          <w:color w:val="EE0000"/>
          <w:sz w:val="24"/>
          <w:szCs w:val="24"/>
        </w:rPr>
        <w:t xml:space="preserve"> No</w:t>
      </w:r>
      <w:commentRangeEnd w:id="17"/>
      <w:r>
        <w:rPr>
          <w:rStyle w:val="CommentReference"/>
          <w:rFonts w:ascii="Arial" w:hAnsi="Arial" w:cs="Arial"/>
          <w:color w:val="EE0000"/>
          <w:sz w:val="24"/>
          <w:szCs w:val="24"/>
        </w:rPr>
        <w:commentReference w:id="17"/>
      </w:r>
      <w:commentRangeEnd w:id="16"/>
      <w:r>
        <w:rPr>
          <w:rStyle w:val="CommentReference"/>
          <w:rFonts w:ascii="Arial" w:hAnsi="Arial" w:cs="Arial"/>
          <w:color w:val="EE0000"/>
          <w:sz w:val="24"/>
          <w:szCs w:val="24"/>
        </w:rPr>
        <w:commentReference w:id="16"/>
      </w:r>
    </w:p>
    <w:p w14:paraId="5E365EB8" w14:textId="77777777" w:rsidR="00BA1A6B" w:rsidRDefault="00000000">
      <w:pPr>
        <w:rPr>
          <w:rFonts w:ascii="Arial" w:hAnsi="Arial" w:cs="Arial"/>
          <w:color w:val="EE0000"/>
          <w:sz w:val="24"/>
          <w:szCs w:val="24"/>
        </w:rPr>
      </w:pPr>
      <w:r>
        <w:rPr>
          <w:rFonts w:ascii="Arial" w:hAnsi="Arial" w:cs="Arial"/>
          <w:color w:val="EE0000"/>
          <w:sz w:val="24"/>
          <w:szCs w:val="24"/>
        </w:rPr>
        <w:t xml:space="preserve">If yes, specify: </w:t>
      </w:r>
      <w:r>
        <w:rPr>
          <w:rFonts w:ascii="Segoe UI Symbol" w:hAnsi="Segoe UI Symbol" w:cs="Segoe UI Symbol"/>
          <w:color w:val="EE0000"/>
          <w:sz w:val="24"/>
          <w:szCs w:val="24"/>
        </w:rPr>
        <w:t>☐</w:t>
      </w:r>
      <w:r>
        <w:rPr>
          <w:rFonts w:ascii="Arial" w:hAnsi="Arial" w:cs="Arial"/>
          <w:color w:val="EE0000"/>
          <w:sz w:val="24"/>
          <w:szCs w:val="24"/>
        </w:rPr>
        <w:t xml:space="preserve"> Gloves </w:t>
      </w:r>
      <w:r>
        <w:rPr>
          <w:rFonts w:ascii="Segoe UI Symbol" w:hAnsi="Segoe UI Symbol" w:cs="Segoe UI Symbol"/>
          <w:color w:val="EE0000"/>
          <w:sz w:val="24"/>
          <w:szCs w:val="24"/>
        </w:rPr>
        <w:t>☐</w:t>
      </w:r>
      <w:r>
        <w:rPr>
          <w:rFonts w:ascii="Arial" w:hAnsi="Arial" w:cs="Arial"/>
          <w:color w:val="EE0000"/>
          <w:sz w:val="24"/>
          <w:szCs w:val="24"/>
        </w:rPr>
        <w:t xml:space="preserve"> Mask </w:t>
      </w:r>
      <w:r>
        <w:rPr>
          <w:rFonts w:ascii="Segoe UI Symbol" w:hAnsi="Segoe UI Symbol" w:cs="Segoe UI Symbol"/>
          <w:color w:val="EE0000"/>
          <w:sz w:val="24"/>
          <w:szCs w:val="24"/>
        </w:rPr>
        <w:t>☐</w:t>
      </w:r>
      <w:r>
        <w:rPr>
          <w:rFonts w:ascii="Arial" w:hAnsi="Arial" w:cs="Arial"/>
          <w:color w:val="EE0000"/>
          <w:sz w:val="24"/>
          <w:szCs w:val="24"/>
        </w:rPr>
        <w:t xml:space="preserve"> Boots </w:t>
      </w:r>
      <w:r>
        <w:rPr>
          <w:rFonts w:ascii="Segoe UI Symbol" w:hAnsi="Segoe UI Symbol" w:cs="Segoe UI Symbol"/>
          <w:color w:val="EE0000"/>
          <w:sz w:val="24"/>
          <w:szCs w:val="24"/>
        </w:rPr>
        <w:t>☐</w:t>
      </w:r>
      <w:r>
        <w:rPr>
          <w:rFonts w:ascii="Arial" w:hAnsi="Arial" w:cs="Arial"/>
          <w:color w:val="EE0000"/>
          <w:sz w:val="24"/>
          <w:szCs w:val="24"/>
        </w:rPr>
        <w:t xml:space="preserve"> Full Protective clothing</w:t>
      </w:r>
      <w:r>
        <w:rPr>
          <w:rFonts w:ascii="Arial" w:hAnsi="Arial" w:cs="Arial"/>
          <w:color w:val="EE0000"/>
          <w:sz w:val="24"/>
          <w:szCs w:val="24"/>
        </w:rPr>
        <w:tab/>
      </w:r>
    </w:p>
    <w:p w14:paraId="66DCB094" w14:textId="77777777" w:rsidR="00BA1A6B" w:rsidRDefault="00000000">
      <w:pPr>
        <w:rPr>
          <w:rFonts w:ascii="Arial" w:hAnsi="Arial" w:cs="Arial"/>
          <w:color w:val="EE0000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18. </w:t>
      </w:r>
      <w:r>
        <w:rPr>
          <w:rFonts w:ascii="Arial" w:hAnsi="Arial" w:cs="Arial"/>
          <w:b/>
          <w:bCs/>
          <w:sz w:val="24"/>
          <w:szCs w:val="24"/>
        </w:rPr>
        <w:t>Does the household own cattle?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Segoe UI Symbol" w:hAnsi="Segoe UI Symbol" w:cs="Segoe UI Symbol"/>
          <w:sz w:val="24"/>
          <w:szCs w:val="24"/>
        </w:rPr>
        <w:t>☐</w:t>
      </w:r>
      <w:r>
        <w:rPr>
          <w:rFonts w:ascii="Arial" w:hAnsi="Arial" w:cs="Arial"/>
          <w:sz w:val="24"/>
          <w:szCs w:val="24"/>
        </w:rPr>
        <w:t xml:space="preserve"> Yes   </w:t>
      </w:r>
      <w:r>
        <w:rPr>
          <w:rFonts w:ascii="Segoe UI Symbol" w:hAnsi="Segoe UI Symbol" w:cs="Segoe UI Symbol"/>
          <w:sz w:val="24"/>
          <w:szCs w:val="24"/>
        </w:rPr>
        <w:t>☐</w:t>
      </w:r>
      <w:r>
        <w:rPr>
          <w:rFonts w:ascii="Arial" w:hAnsi="Arial" w:cs="Arial"/>
          <w:sz w:val="24"/>
          <w:szCs w:val="24"/>
        </w:rPr>
        <w:t xml:space="preserve"> No</w:t>
      </w:r>
    </w:p>
    <w:p w14:paraId="3B6F01A5" w14:textId="2CF0D898" w:rsidR="00BA1A6B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If </w:t>
      </w:r>
      <w:r w:rsidR="005155A4">
        <w:rPr>
          <w:rFonts w:ascii="Arial" w:hAnsi="Arial" w:cs="Arial"/>
          <w:sz w:val="24"/>
          <w:szCs w:val="24"/>
        </w:rPr>
        <w:t>yes</w:t>
      </w:r>
      <w:r>
        <w:rPr>
          <w:rFonts w:ascii="Arial" w:hAnsi="Arial" w:cs="Arial"/>
          <w:sz w:val="24"/>
          <w:szCs w:val="24"/>
        </w:rPr>
        <w:t xml:space="preserve">, specify: </w:t>
      </w:r>
      <w:r>
        <w:rPr>
          <w:rFonts w:ascii="Segoe UI Symbol" w:hAnsi="Segoe UI Symbol" w:cs="Segoe UI Symbol"/>
          <w:sz w:val="24"/>
          <w:szCs w:val="24"/>
        </w:rPr>
        <w:t>☐</w:t>
      </w:r>
      <w:r>
        <w:rPr>
          <w:rFonts w:ascii="Arial" w:hAnsi="Arial" w:cs="Arial"/>
          <w:sz w:val="24"/>
          <w:szCs w:val="24"/>
        </w:rPr>
        <w:t xml:space="preserve"> Cows/Buffaloes   </w:t>
      </w:r>
      <w:r>
        <w:rPr>
          <w:rFonts w:ascii="Segoe UI Symbol" w:hAnsi="Segoe UI Symbol" w:cs="Segoe UI Symbol"/>
          <w:sz w:val="24"/>
          <w:szCs w:val="24"/>
        </w:rPr>
        <w:t>☐</w:t>
      </w:r>
      <w:r>
        <w:rPr>
          <w:rFonts w:ascii="Arial" w:hAnsi="Arial" w:cs="Arial"/>
          <w:sz w:val="24"/>
          <w:szCs w:val="24"/>
        </w:rPr>
        <w:t xml:space="preserve"> Bulls   </w:t>
      </w:r>
      <w:r>
        <w:rPr>
          <w:rFonts w:ascii="Segoe UI Symbol" w:hAnsi="Segoe UI Symbol" w:cs="Segoe UI Symbol"/>
          <w:sz w:val="24"/>
          <w:szCs w:val="24"/>
        </w:rPr>
        <w:t>☐</w:t>
      </w:r>
      <w:r>
        <w:rPr>
          <w:rFonts w:ascii="Arial" w:hAnsi="Arial" w:cs="Arial"/>
          <w:sz w:val="24"/>
          <w:szCs w:val="24"/>
        </w:rPr>
        <w:t xml:space="preserve"> Goats/Sheep   </w:t>
      </w:r>
      <w:r>
        <w:rPr>
          <w:rFonts w:ascii="Segoe UI Symbol" w:hAnsi="Segoe UI Symbol" w:cs="Segoe UI Symbol"/>
          <w:sz w:val="24"/>
          <w:szCs w:val="24"/>
        </w:rPr>
        <w:t>☐</w:t>
      </w:r>
      <w:r>
        <w:rPr>
          <w:rFonts w:ascii="Arial" w:hAnsi="Arial" w:cs="Arial"/>
          <w:sz w:val="24"/>
          <w:szCs w:val="24"/>
        </w:rPr>
        <w:t xml:space="preserve"> Poultry   </w:t>
      </w:r>
      <w:commentRangeStart w:id="18"/>
      <w:commentRangeStart w:id="19"/>
      <w:r>
        <w:rPr>
          <w:rFonts w:ascii="Segoe UI Symbol" w:hAnsi="Segoe UI Symbol" w:cs="Segoe UI Symbol"/>
          <w:color w:val="EE0000"/>
          <w:sz w:val="24"/>
          <w:szCs w:val="24"/>
        </w:rPr>
        <w:t>☐</w:t>
      </w:r>
      <w:r>
        <w:rPr>
          <w:rFonts w:ascii="Arial" w:hAnsi="Arial" w:cs="Arial"/>
          <w:color w:val="EE0000"/>
          <w:sz w:val="24"/>
          <w:szCs w:val="24"/>
        </w:rPr>
        <w:t xml:space="preserve"> Pigs </w:t>
      </w:r>
      <w:commentRangeEnd w:id="19"/>
      <w:r>
        <w:rPr>
          <w:rStyle w:val="CommentReference"/>
          <w:rFonts w:ascii="Segoe UI Symbol" w:hAnsi="Segoe UI Symbol" w:cs="Segoe UI Symbol"/>
          <w:sz w:val="24"/>
          <w:szCs w:val="24"/>
        </w:rPr>
        <w:commentReference w:id="19"/>
      </w:r>
      <w:commentRangeEnd w:id="18"/>
      <w:r>
        <w:rPr>
          <w:rStyle w:val="CommentReference"/>
          <w:rFonts w:ascii="Segoe UI Symbol" w:hAnsi="Segoe UI Symbol" w:cs="Segoe UI Symbol"/>
          <w:sz w:val="24"/>
          <w:szCs w:val="24"/>
        </w:rPr>
        <w:commentReference w:id="18"/>
      </w:r>
      <w:r>
        <w:rPr>
          <w:rFonts w:ascii="Segoe UI Symbol" w:hAnsi="Segoe UI Symbol" w:cs="Segoe UI Symbol"/>
          <w:sz w:val="24"/>
          <w:szCs w:val="24"/>
        </w:rPr>
        <w:t>☐</w:t>
      </w:r>
      <w:r>
        <w:rPr>
          <w:rFonts w:ascii="Arial" w:hAnsi="Arial" w:cs="Arial"/>
          <w:sz w:val="24"/>
          <w:szCs w:val="24"/>
        </w:rPr>
        <w:t xml:space="preserve"> Other</w:t>
      </w:r>
    </w:p>
    <w:p w14:paraId="437C24CC" w14:textId="1D3395BA" w:rsidR="00BA1A6B" w:rsidRDefault="00000000">
      <w:pPr>
        <w:tabs>
          <w:tab w:val="right" w:pos="4058"/>
        </w:tabs>
        <w:spacing w:line="258" w:lineRule="exact"/>
        <w:rPr>
          <w:rFonts w:ascii="Arial" w:hAnsi="Arial" w:cs="Arial"/>
          <w:sz w:val="24"/>
          <w:szCs w:val="24"/>
        </w:rPr>
      </w:pPr>
      <w:commentRangeStart w:id="20"/>
      <w:commentRangeStart w:id="21"/>
      <w:commentRangeStart w:id="22"/>
      <w:r>
        <w:rPr>
          <w:rFonts w:ascii="Arial" w:hAnsi="Arial" w:cs="Arial"/>
          <w:color w:val="EE0000"/>
          <w:spacing w:val="-2"/>
          <w:sz w:val="24"/>
          <w:szCs w:val="24"/>
        </w:rPr>
        <w:t>19</w:t>
      </w:r>
      <w:r w:rsidR="005155A4">
        <w:rPr>
          <w:rFonts w:ascii="Arial" w:hAnsi="Arial" w:cs="Arial"/>
          <w:color w:val="EE0000"/>
          <w:spacing w:val="-2"/>
          <w:sz w:val="24"/>
          <w:szCs w:val="24"/>
        </w:rPr>
        <w:t>. Does</w:t>
      </w:r>
      <w:r>
        <w:rPr>
          <w:rFonts w:ascii="Arial" w:hAnsi="Arial" w:cs="Arial"/>
          <w:color w:val="EE0000"/>
          <w:spacing w:val="-2"/>
          <w:sz w:val="24"/>
          <w:szCs w:val="24"/>
        </w:rPr>
        <w:t xml:space="preserve"> the household own any pets?</w:t>
      </w:r>
      <w:r>
        <w:rPr>
          <w:rFonts w:ascii="Arial" w:hAnsi="Arial" w:cs="Arial"/>
          <w:sz w:val="24"/>
          <w:szCs w:val="24"/>
        </w:rPr>
        <w:tab/>
      </w:r>
      <w:commentRangeEnd w:id="22"/>
      <w:r>
        <w:rPr>
          <w:rStyle w:val="CommentReference"/>
          <w:rFonts w:ascii="Arial" w:hAnsi="Arial" w:cs="Arial"/>
          <w:sz w:val="24"/>
          <w:szCs w:val="24"/>
        </w:rPr>
        <w:commentReference w:id="22"/>
      </w:r>
    </w:p>
    <w:p w14:paraId="6CCE08F6" w14:textId="77777777" w:rsidR="00BA1A6B" w:rsidRDefault="00000000">
      <w:pPr>
        <w:rPr>
          <w:rFonts w:ascii="Arial" w:hAnsi="Arial" w:cs="Arial"/>
          <w:color w:val="EE0000"/>
          <w:sz w:val="24"/>
          <w:szCs w:val="24"/>
        </w:rPr>
      </w:pPr>
      <w:r>
        <w:rPr>
          <w:rFonts w:ascii="Segoe UI Symbol" w:hAnsi="Segoe UI Symbol" w:cs="Segoe UI Symbol"/>
          <w:color w:val="EE0000"/>
          <w:sz w:val="24"/>
          <w:szCs w:val="24"/>
        </w:rPr>
        <w:t>☐</w:t>
      </w:r>
      <w:r>
        <w:rPr>
          <w:rFonts w:ascii="Arial" w:hAnsi="Arial" w:cs="Arial"/>
          <w:color w:val="EE0000"/>
          <w:sz w:val="24"/>
          <w:szCs w:val="24"/>
        </w:rPr>
        <w:t xml:space="preserve"> Dog   </w:t>
      </w:r>
      <w:r>
        <w:rPr>
          <w:rFonts w:ascii="Segoe UI Symbol" w:hAnsi="Segoe UI Symbol" w:cs="Segoe UI Symbol"/>
          <w:color w:val="EE0000"/>
          <w:sz w:val="24"/>
          <w:szCs w:val="24"/>
        </w:rPr>
        <w:t>☐</w:t>
      </w:r>
      <w:r>
        <w:rPr>
          <w:rFonts w:ascii="Arial" w:hAnsi="Arial" w:cs="Arial"/>
          <w:color w:val="EE0000"/>
          <w:sz w:val="24"/>
          <w:szCs w:val="24"/>
        </w:rPr>
        <w:t xml:space="preserve"> Cat   </w:t>
      </w:r>
      <w:r>
        <w:rPr>
          <w:rFonts w:ascii="Segoe UI Symbol" w:hAnsi="Segoe UI Symbol" w:cs="Segoe UI Symbol"/>
          <w:color w:val="EE0000"/>
          <w:sz w:val="24"/>
          <w:szCs w:val="24"/>
        </w:rPr>
        <w:t>☐</w:t>
      </w:r>
      <w:r>
        <w:rPr>
          <w:rFonts w:ascii="Arial" w:hAnsi="Arial" w:cs="Arial"/>
          <w:color w:val="EE0000"/>
          <w:sz w:val="24"/>
          <w:szCs w:val="24"/>
        </w:rPr>
        <w:t xml:space="preserve"> Rabbit   </w:t>
      </w:r>
      <w:r>
        <w:rPr>
          <w:rFonts w:ascii="Segoe UI Symbol" w:hAnsi="Segoe UI Symbol" w:cs="Segoe UI Symbol"/>
          <w:color w:val="EE0000"/>
          <w:sz w:val="24"/>
          <w:szCs w:val="24"/>
        </w:rPr>
        <w:t>☐</w:t>
      </w:r>
      <w:r>
        <w:rPr>
          <w:rFonts w:ascii="Arial" w:hAnsi="Arial" w:cs="Arial"/>
          <w:color w:val="EE0000"/>
          <w:sz w:val="24"/>
          <w:szCs w:val="24"/>
        </w:rPr>
        <w:t xml:space="preserve"> Birds </w:t>
      </w:r>
      <w:r>
        <w:rPr>
          <w:rFonts w:ascii="Segoe UI Symbol" w:hAnsi="Segoe UI Symbol" w:cs="Segoe UI Symbol"/>
          <w:color w:val="EE0000"/>
          <w:sz w:val="24"/>
          <w:szCs w:val="24"/>
        </w:rPr>
        <w:t>☐</w:t>
      </w:r>
      <w:r>
        <w:rPr>
          <w:rFonts w:ascii="Arial" w:hAnsi="Arial" w:cs="Arial"/>
          <w:color w:val="EE0000"/>
          <w:sz w:val="24"/>
          <w:szCs w:val="24"/>
        </w:rPr>
        <w:t>Other (specify)</w:t>
      </w:r>
    </w:p>
    <w:p w14:paraId="373ABB15" w14:textId="77777777" w:rsidR="00BA1A6B" w:rsidRDefault="00000000">
      <w:pPr>
        <w:rPr>
          <w:rFonts w:ascii="Arial" w:hAnsi="Arial" w:cs="Arial"/>
          <w:color w:val="EE0000"/>
          <w:sz w:val="24"/>
          <w:szCs w:val="24"/>
        </w:rPr>
      </w:pPr>
      <w:r>
        <w:rPr>
          <w:rFonts w:ascii="Arial" w:hAnsi="Arial" w:cs="Arial"/>
          <w:color w:val="EE0000"/>
          <w:sz w:val="24"/>
          <w:szCs w:val="24"/>
        </w:rPr>
        <w:t>20.Have you noticed the presence of rats or Bats in your household?</w:t>
      </w:r>
    </w:p>
    <w:p w14:paraId="6327D5E4" w14:textId="77777777" w:rsidR="00BA1A6B" w:rsidRDefault="00000000">
      <w:pPr>
        <w:rPr>
          <w:rFonts w:ascii="Arial" w:hAnsi="Arial" w:cs="Arial"/>
          <w:color w:val="EE0000"/>
          <w:sz w:val="24"/>
          <w:szCs w:val="24"/>
        </w:rPr>
      </w:pPr>
      <w:r>
        <w:rPr>
          <w:rFonts w:ascii="Segoe UI Symbol" w:hAnsi="Segoe UI Symbol" w:cs="Segoe UI Symbol"/>
          <w:color w:val="EE0000"/>
          <w:sz w:val="24"/>
          <w:szCs w:val="24"/>
        </w:rPr>
        <w:t>☐</w:t>
      </w:r>
      <w:r>
        <w:rPr>
          <w:rFonts w:ascii="Arial" w:hAnsi="Arial" w:cs="Arial"/>
          <w:color w:val="EE0000"/>
          <w:sz w:val="24"/>
          <w:szCs w:val="24"/>
        </w:rPr>
        <w:t xml:space="preserve"> Yes   </w:t>
      </w:r>
      <w:r>
        <w:rPr>
          <w:rFonts w:ascii="Segoe UI Symbol" w:hAnsi="Segoe UI Symbol" w:cs="Segoe UI Symbol"/>
          <w:color w:val="EE0000"/>
          <w:sz w:val="24"/>
          <w:szCs w:val="24"/>
        </w:rPr>
        <w:t>☐</w:t>
      </w:r>
      <w:r>
        <w:rPr>
          <w:rFonts w:ascii="Arial" w:hAnsi="Arial" w:cs="Arial"/>
          <w:color w:val="EE0000"/>
          <w:sz w:val="24"/>
          <w:szCs w:val="24"/>
        </w:rPr>
        <w:t xml:space="preserve"> No</w:t>
      </w:r>
    </w:p>
    <w:p w14:paraId="0A456DB0" w14:textId="77777777" w:rsidR="00BA1A6B" w:rsidRDefault="00000000">
      <w:pPr>
        <w:rPr>
          <w:rFonts w:ascii="Arial" w:hAnsi="Arial" w:cs="Arial"/>
          <w:color w:val="EE0000"/>
          <w:sz w:val="24"/>
          <w:szCs w:val="24"/>
        </w:rPr>
      </w:pPr>
      <w:r>
        <w:rPr>
          <w:rFonts w:ascii="Arial" w:hAnsi="Arial" w:cs="Arial"/>
          <w:color w:val="EE0000"/>
          <w:sz w:val="24"/>
          <w:szCs w:val="24"/>
        </w:rPr>
        <w:t xml:space="preserve">If Yes </w:t>
      </w:r>
      <w:r>
        <w:rPr>
          <w:rFonts w:ascii="Segoe UI Symbol" w:hAnsi="Segoe UI Symbol" w:cs="Segoe UI Symbol"/>
          <w:color w:val="EE0000"/>
          <w:sz w:val="24"/>
          <w:szCs w:val="24"/>
        </w:rPr>
        <w:t>☐</w:t>
      </w:r>
      <w:r>
        <w:rPr>
          <w:rFonts w:ascii="Arial" w:hAnsi="Arial" w:cs="Arial"/>
          <w:color w:val="EE0000"/>
          <w:sz w:val="24"/>
          <w:szCs w:val="24"/>
        </w:rPr>
        <w:t xml:space="preserve">Rats   </w:t>
      </w:r>
      <w:r>
        <w:rPr>
          <w:rFonts w:ascii="Segoe UI Symbol" w:hAnsi="Segoe UI Symbol" w:cs="Segoe UI Symbol"/>
          <w:color w:val="EE0000"/>
          <w:sz w:val="24"/>
          <w:szCs w:val="24"/>
        </w:rPr>
        <w:t>☐</w:t>
      </w:r>
      <w:r>
        <w:rPr>
          <w:rFonts w:ascii="Arial" w:hAnsi="Arial" w:cs="Arial"/>
          <w:color w:val="EE0000"/>
          <w:sz w:val="24"/>
          <w:szCs w:val="24"/>
        </w:rPr>
        <w:t xml:space="preserve"> Bats</w:t>
      </w:r>
      <w:commentRangeEnd w:id="21"/>
      <w:r>
        <w:rPr>
          <w:rStyle w:val="CommentReference"/>
          <w:rFonts w:ascii="Arial" w:hAnsi="Arial" w:cs="Arial"/>
          <w:color w:val="EE0000"/>
          <w:sz w:val="24"/>
          <w:szCs w:val="24"/>
        </w:rPr>
        <w:commentReference w:id="21"/>
      </w:r>
      <w:commentRangeEnd w:id="20"/>
      <w:r>
        <w:rPr>
          <w:rStyle w:val="CommentReference"/>
          <w:rFonts w:ascii="Arial" w:hAnsi="Arial" w:cs="Arial"/>
          <w:color w:val="EE0000"/>
          <w:sz w:val="24"/>
          <w:szCs w:val="24"/>
        </w:rPr>
        <w:commentReference w:id="20"/>
      </w:r>
    </w:p>
    <w:p w14:paraId="5F0DDA5C" w14:textId="77777777" w:rsidR="00AC012F" w:rsidRDefault="00000000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21</w:t>
      </w:r>
      <w:r>
        <w:rPr>
          <w:rFonts w:ascii="Arial" w:hAnsi="Arial" w:cs="Arial"/>
          <w:b/>
          <w:bCs/>
          <w:sz w:val="24"/>
          <w:szCs w:val="24"/>
        </w:rPr>
        <w:t xml:space="preserve">. </w:t>
      </w:r>
      <w:r>
        <w:rPr>
          <w:rFonts w:ascii="Arial" w:hAnsi="Arial" w:cs="Arial"/>
          <w:b/>
          <w:bCs/>
          <w:sz w:val="24"/>
          <w:szCs w:val="24"/>
          <w:highlight w:val="yellow"/>
        </w:rPr>
        <w:t>get sick, where to they go?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71CC55A2" w14:textId="498DC6BB" w:rsidR="00BA1A6B" w:rsidRDefault="00000000">
      <w:pPr>
        <w:rPr>
          <w:rFonts w:ascii="Arial" w:hAnsi="Arial" w:cs="Arial"/>
          <w:color w:val="EE0000"/>
          <w:sz w:val="24"/>
          <w:szCs w:val="24"/>
        </w:rPr>
      </w:pPr>
      <w:commentRangeStart w:id="23"/>
      <w:commentRangeStart w:id="24"/>
      <w:r>
        <w:rPr>
          <w:rFonts w:ascii="Arial" w:hAnsi="Arial" w:cs="Arial"/>
          <w:b/>
          <w:bCs/>
          <w:color w:val="EE0000"/>
          <w:sz w:val="24"/>
          <w:szCs w:val="24"/>
        </w:rPr>
        <w:t>When household members get sick, where do they go?</w:t>
      </w:r>
      <w:commentRangeEnd w:id="24"/>
      <w:r>
        <w:rPr>
          <w:rStyle w:val="CommentReference"/>
          <w:rFonts w:ascii="Arial" w:hAnsi="Arial" w:cs="Arial"/>
          <w:color w:val="EE0000"/>
          <w:sz w:val="24"/>
          <w:szCs w:val="24"/>
        </w:rPr>
        <w:commentReference w:id="24"/>
      </w:r>
      <w:commentRangeEnd w:id="23"/>
      <w:r>
        <w:rPr>
          <w:rStyle w:val="CommentReference"/>
          <w:rFonts w:ascii="Arial" w:hAnsi="Arial" w:cs="Arial"/>
          <w:color w:val="EE0000"/>
          <w:sz w:val="24"/>
          <w:szCs w:val="24"/>
        </w:rPr>
        <w:commentReference w:id="23"/>
      </w:r>
    </w:p>
    <w:p w14:paraId="0501803D" w14:textId="77777777" w:rsidR="00BA1A6B" w:rsidRDefault="00000000">
      <w:pPr>
        <w:rPr>
          <w:rFonts w:ascii="Arial" w:hAnsi="Arial" w:cs="Arial"/>
          <w:sz w:val="24"/>
          <w:szCs w:val="24"/>
        </w:rPr>
      </w:pPr>
      <w:r>
        <w:rPr>
          <w:rFonts w:ascii="Segoe UI Symbol" w:hAnsi="Segoe UI Symbol" w:cs="Segoe UI Symbol"/>
          <w:sz w:val="24"/>
          <w:szCs w:val="24"/>
        </w:rPr>
        <w:t>☐</w:t>
      </w:r>
      <w:r>
        <w:rPr>
          <w:rFonts w:ascii="Arial" w:hAnsi="Arial" w:cs="Arial"/>
          <w:sz w:val="24"/>
          <w:szCs w:val="24"/>
        </w:rPr>
        <w:t xml:space="preserve"> Government Hospital   </w:t>
      </w:r>
      <w:r>
        <w:rPr>
          <w:rFonts w:ascii="Segoe UI Symbol" w:hAnsi="Segoe UI Symbol" w:cs="Segoe UI Symbol"/>
          <w:sz w:val="24"/>
          <w:szCs w:val="24"/>
        </w:rPr>
        <w:t>☐</w:t>
      </w:r>
      <w:r>
        <w:rPr>
          <w:rFonts w:ascii="Arial" w:hAnsi="Arial" w:cs="Arial"/>
          <w:sz w:val="24"/>
          <w:szCs w:val="24"/>
        </w:rPr>
        <w:t xml:space="preserve"> Private Hospital   </w:t>
      </w:r>
      <w:r>
        <w:rPr>
          <w:rFonts w:ascii="Segoe UI Symbol" w:hAnsi="Segoe UI Symbol" w:cs="Segoe UI Symbol"/>
          <w:sz w:val="24"/>
          <w:szCs w:val="24"/>
        </w:rPr>
        <w:t>☐</w:t>
      </w:r>
      <w:r>
        <w:rPr>
          <w:rFonts w:ascii="Arial" w:hAnsi="Arial" w:cs="Arial"/>
          <w:sz w:val="24"/>
          <w:szCs w:val="24"/>
        </w:rPr>
        <w:t xml:space="preserve"> Private MBBS Doctor</w:t>
      </w:r>
    </w:p>
    <w:p w14:paraId="25A14A4D" w14:textId="77777777" w:rsidR="00BA1A6B" w:rsidRDefault="00000000">
      <w:pPr>
        <w:rPr>
          <w:rFonts w:ascii="Arial" w:hAnsi="Arial" w:cs="Arial"/>
          <w:sz w:val="24"/>
          <w:szCs w:val="24"/>
        </w:rPr>
      </w:pPr>
      <w:r>
        <w:rPr>
          <w:rFonts w:ascii="Segoe UI Symbol" w:hAnsi="Segoe UI Symbol" w:cs="Segoe UI Symbol"/>
          <w:sz w:val="24"/>
          <w:szCs w:val="24"/>
        </w:rPr>
        <w:t>☐</w:t>
      </w:r>
      <w:r>
        <w:rPr>
          <w:rFonts w:ascii="Arial" w:hAnsi="Arial" w:cs="Arial"/>
          <w:sz w:val="24"/>
          <w:szCs w:val="24"/>
        </w:rPr>
        <w:t xml:space="preserve"> RMP   </w:t>
      </w:r>
      <w:r>
        <w:rPr>
          <w:rFonts w:ascii="Segoe UI Symbol" w:hAnsi="Segoe UI Symbol" w:cs="Segoe UI Symbol"/>
          <w:sz w:val="24"/>
          <w:szCs w:val="24"/>
        </w:rPr>
        <w:t>☐</w:t>
      </w:r>
      <w:r>
        <w:rPr>
          <w:rFonts w:ascii="Arial" w:hAnsi="Arial" w:cs="Arial"/>
          <w:sz w:val="24"/>
          <w:szCs w:val="24"/>
        </w:rPr>
        <w:t xml:space="preserve"> Medical Shop   </w:t>
      </w:r>
      <w:r>
        <w:rPr>
          <w:rFonts w:ascii="Segoe UI Symbol" w:hAnsi="Segoe UI Symbol" w:cs="Segoe UI Symbol"/>
          <w:sz w:val="24"/>
          <w:szCs w:val="24"/>
        </w:rPr>
        <w:t>☐</w:t>
      </w:r>
      <w:r>
        <w:rPr>
          <w:rFonts w:ascii="Arial" w:hAnsi="Arial" w:cs="Arial"/>
          <w:sz w:val="24"/>
          <w:szCs w:val="24"/>
        </w:rPr>
        <w:t xml:space="preserve"> Home Treatment   </w:t>
      </w:r>
      <w:r>
        <w:rPr>
          <w:rFonts w:ascii="Segoe UI Symbol" w:hAnsi="Segoe UI Symbol" w:cs="Segoe UI Symbol"/>
          <w:sz w:val="24"/>
          <w:szCs w:val="24"/>
        </w:rPr>
        <w:t>☐</w:t>
      </w:r>
      <w:r>
        <w:rPr>
          <w:rFonts w:ascii="Arial" w:hAnsi="Arial" w:cs="Arial"/>
          <w:sz w:val="24"/>
          <w:szCs w:val="24"/>
        </w:rPr>
        <w:t xml:space="preserve"> Other</w:t>
      </w:r>
    </w:p>
    <w:p w14:paraId="1E891213" w14:textId="77777777" w:rsidR="00FF02F7" w:rsidRDefault="00000000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22</w:t>
      </w:r>
      <w:r>
        <w:rPr>
          <w:rFonts w:ascii="Arial" w:hAnsi="Arial" w:cs="Arial"/>
          <w:b/>
          <w:bCs/>
          <w:sz w:val="24"/>
          <w:szCs w:val="24"/>
        </w:rPr>
        <w:t xml:space="preserve">. </w:t>
      </w:r>
      <w:r>
        <w:rPr>
          <w:rFonts w:ascii="Arial" w:hAnsi="Arial" w:cs="Arial"/>
          <w:b/>
          <w:bCs/>
          <w:sz w:val="24"/>
          <w:szCs w:val="24"/>
          <w:highlight w:val="yellow"/>
        </w:rPr>
        <w:t>Why they don’t go to government hospital ?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37AC30E8" w14:textId="7EEB28CC" w:rsidR="00BA1A6B" w:rsidRDefault="00000000">
      <w:pPr>
        <w:rPr>
          <w:rFonts w:ascii="Arial" w:hAnsi="Arial" w:cs="Arial"/>
          <w:color w:val="EE0000"/>
          <w:sz w:val="24"/>
          <w:szCs w:val="24"/>
        </w:rPr>
      </w:pPr>
      <w:commentRangeStart w:id="25"/>
      <w:r>
        <w:rPr>
          <w:rFonts w:ascii="Arial" w:hAnsi="Arial" w:cs="Arial"/>
          <w:b/>
          <w:bCs/>
          <w:color w:val="EE0000"/>
          <w:sz w:val="24"/>
          <w:szCs w:val="24"/>
        </w:rPr>
        <w:t>Why do they not go to Government Hospital?</w:t>
      </w:r>
      <w:commentRangeEnd w:id="25"/>
      <w:r>
        <w:rPr>
          <w:rStyle w:val="CommentReference"/>
          <w:rFonts w:ascii="Arial" w:hAnsi="Arial" w:cs="Arial"/>
          <w:color w:val="EE0000"/>
          <w:sz w:val="24"/>
          <w:szCs w:val="24"/>
        </w:rPr>
        <w:commentReference w:id="25"/>
      </w:r>
    </w:p>
    <w:p w14:paraId="331485B1" w14:textId="77777777" w:rsidR="00BA1A6B" w:rsidRDefault="00000000">
      <w:pPr>
        <w:rPr>
          <w:rFonts w:ascii="Arial" w:hAnsi="Arial" w:cs="Arial"/>
          <w:sz w:val="24"/>
          <w:szCs w:val="24"/>
        </w:rPr>
      </w:pPr>
      <w:r>
        <w:rPr>
          <w:rFonts w:ascii="Segoe UI Symbol" w:hAnsi="Segoe UI Symbol" w:cs="Segoe UI Symbol"/>
          <w:sz w:val="24"/>
          <w:szCs w:val="24"/>
        </w:rPr>
        <w:t>☐</w:t>
      </w:r>
      <w:r>
        <w:rPr>
          <w:rFonts w:ascii="Arial" w:hAnsi="Arial" w:cs="Arial"/>
          <w:sz w:val="24"/>
          <w:szCs w:val="24"/>
        </w:rPr>
        <w:t xml:space="preserve"> No nearby health facility   </w:t>
      </w:r>
      <w:r>
        <w:rPr>
          <w:rFonts w:ascii="Segoe UI Symbol" w:hAnsi="Segoe UI Symbol" w:cs="Segoe UI Symbol"/>
          <w:sz w:val="24"/>
          <w:szCs w:val="24"/>
        </w:rPr>
        <w:t>☐</w:t>
      </w:r>
      <w:r>
        <w:rPr>
          <w:rFonts w:ascii="Arial" w:hAnsi="Arial" w:cs="Arial"/>
          <w:sz w:val="24"/>
          <w:szCs w:val="24"/>
        </w:rPr>
        <w:t xml:space="preserve"> Timings not convenient</w:t>
      </w:r>
    </w:p>
    <w:p w14:paraId="3559B017" w14:textId="77777777" w:rsidR="00BA1A6B" w:rsidRDefault="00000000">
      <w:pPr>
        <w:rPr>
          <w:rFonts w:ascii="Arial" w:hAnsi="Arial" w:cs="Arial"/>
          <w:sz w:val="24"/>
          <w:szCs w:val="24"/>
        </w:rPr>
      </w:pPr>
      <w:r>
        <w:rPr>
          <w:rFonts w:ascii="Segoe UI Symbol" w:hAnsi="Segoe UI Symbol" w:cs="Segoe UI Symbol"/>
          <w:sz w:val="24"/>
          <w:szCs w:val="24"/>
        </w:rPr>
        <w:t>☐</w:t>
      </w:r>
      <w:r>
        <w:rPr>
          <w:rFonts w:ascii="Arial" w:hAnsi="Arial" w:cs="Arial"/>
          <w:sz w:val="24"/>
          <w:szCs w:val="24"/>
        </w:rPr>
        <w:t xml:space="preserve"> Health personnel absent   </w:t>
      </w:r>
      <w:r>
        <w:rPr>
          <w:rFonts w:ascii="Segoe UI Symbol" w:hAnsi="Segoe UI Symbol" w:cs="Segoe UI Symbol"/>
          <w:sz w:val="24"/>
          <w:szCs w:val="24"/>
        </w:rPr>
        <w:t>☐</w:t>
      </w:r>
      <w:r>
        <w:rPr>
          <w:rFonts w:ascii="Arial" w:hAnsi="Arial" w:cs="Arial"/>
          <w:sz w:val="24"/>
          <w:szCs w:val="24"/>
        </w:rPr>
        <w:t xml:space="preserve"> Waiting time too long</w:t>
      </w:r>
    </w:p>
    <w:p w14:paraId="4CC5458F" w14:textId="77777777" w:rsidR="00BA1A6B" w:rsidRDefault="00000000">
      <w:pPr>
        <w:rPr>
          <w:rFonts w:ascii="Arial" w:hAnsi="Arial" w:cs="Arial"/>
          <w:sz w:val="24"/>
          <w:szCs w:val="24"/>
        </w:rPr>
      </w:pPr>
      <w:r>
        <w:rPr>
          <w:rFonts w:ascii="Segoe UI Symbol" w:hAnsi="Segoe UI Symbol" w:cs="Segoe UI Symbol"/>
          <w:sz w:val="24"/>
          <w:szCs w:val="24"/>
        </w:rPr>
        <w:t>☐</w:t>
      </w:r>
      <w:r>
        <w:rPr>
          <w:rFonts w:ascii="Arial" w:hAnsi="Arial" w:cs="Arial"/>
          <w:sz w:val="24"/>
          <w:szCs w:val="24"/>
        </w:rPr>
        <w:t xml:space="preserve"> Poor quality of care   </w:t>
      </w:r>
      <w:r>
        <w:rPr>
          <w:rFonts w:ascii="Segoe UI Symbol" w:hAnsi="Segoe UI Symbol" w:cs="Segoe UI Symbol"/>
          <w:sz w:val="24"/>
          <w:szCs w:val="24"/>
        </w:rPr>
        <w:t>☐</w:t>
      </w:r>
      <w:r>
        <w:rPr>
          <w:rFonts w:ascii="Arial" w:hAnsi="Arial" w:cs="Arial"/>
          <w:sz w:val="24"/>
          <w:szCs w:val="24"/>
        </w:rPr>
        <w:t xml:space="preserve"> Other</w:t>
      </w:r>
    </w:p>
    <w:p w14:paraId="470A6BAC" w14:textId="77777777" w:rsidR="00BA1A6B" w:rsidRDefault="00000000">
      <w:pPr>
        <w:rPr>
          <w:rFonts w:ascii="Arial" w:hAnsi="Arial" w:cs="Arial"/>
          <w:color w:val="EE0000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23.</w:t>
      </w:r>
      <w:r>
        <w:t xml:space="preserve"> </w:t>
      </w:r>
      <w:commentRangeStart w:id="26"/>
      <w:commentRangeStart w:id="27"/>
      <w:r>
        <w:rPr>
          <w:rFonts w:ascii="Arial" w:hAnsi="Arial" w:cs="Arial"/>
          <w:color w:val="EE0000"/>
          <w:sz w:val="24"/>
          <w:szCs w:val="24"/>
        </w:rPr>
        <w:t>In the past three (3) months, has any member of your household been admitted to a hospital due to fever?</w:t>
      </w:r>
      <w:commentRangeEnd w:id="27"/>
      <w:r>
        <w:rPr>
          <w:rStyle w:val="CommentReference"/>
          <w:rFonts w:ascii="Arial" w:hAnsi="Arial" w:cs="Arial"/>
          <w:color w:val="EE0000"/>
          <w:sz w:val="24"/>
          <w:szCs w:val="24"/>
        </w:rPr>
        <w:commentReference w:id="27"/>
      </w:r>
      <w:commentRangeEnd w:id="26"/>
      <w:r>
        <w:rPr>
          <w:rStyle w:val="CommentReference"/>
          <w:rFonts w:ascii="Arial" w:hAnsi="Arial" w:cs="Arial"/>
          <w:color w:val="EE0000"/>
          <w:sz w:val="24"/>
          <w:szCs w:val="24"/>
        </w:rPr>
        <w:commentReference w:id="26"/>
      </w:r>
    </w:p>
    <w:p w14:paraId="345BBAB8" w14:textId="77777777" w:rsidR="00BA1A6B" w:rsidRDefault="00000000">
      <w:pPr>
        <w:rPr>
          <w:rFonts w:ascii="Arial" w:hAnsi="Arial" w:cs="Arial"/>
          <w:color w:val="EE0000"/>
          <w:sz w:val="24"/>
          <w:szCs w:val="24"/>
        </w:rPr>
      </w:pPr>
      <w:r>
        <w:rPr>
          <w:rFonts w:ascii="Segoe UI Symbol" w:hAnsi="Segoe UI Symbol" w:cs="Segoe UI Symbol"/>
          <w:color w:val="EE0000"/>
          <w:sz w:val="24"/>
          <w:szCs w:val="24"/>
        </w:rPr>
        <w:t>☐</w:t>
      </w:r>
      <w:r>
        <w:rPr>
          <w:rFonts w:ascii="Arial" w:hAnsi="Arial" w:cs="Arial"/>
          <w:color w:val="EE0000"/>
          <w:sz w:val="24"/>
          <w:szCs w:val="24"/>
        </w:rPr>
        <w:t xml:space="preserve"> Yes   </w:t>
      </w:r>
      <w:r>
        <w:rPr>
          <w:rFonts w:ascii="Segoe UI Symbol" w:hAnsi="Segoe UI Symbol" w:cs="Segoe UI Symbol"/>
          <w:color w:val="EE0000"/>
          <w:sz w:val="24"/>
          <w:szCs w:val="24"/>
        </w:rPr>
        <w:t>☐</w:t>
      </w:r>
      <w:r>
        <w:rPr>
          <w:rFonts w:ascii="Arial" w:hAnsi="Arial" w:cs="Arial"/>
          <w:color w:val="EE0000"/>
          <w:sz w:val="24"/>
          <w:szCs w:val="24"/>
        </w:rPr>
        <w:t xml:space="preserve"> No</w:t>
      </w:r>
    </w:p>
    <w:p w14:paraId="3E16F28B" w14:textId="77777777" w:rsidR="00BA1A6B" w:rsidRDefault="00000000">
      <w:r>
        <w:rPr>
          <w:rFonts w:ascii="Arial" w:hAnsi="Arial" w:cs="Arial"/>
          <w:color w:val="EE0000"/>
          <w:sz w:val="24"/>
          <w:szCs w:val="24"/>
        </w:rPr>
        <w:lastRenderedPageBreak/>
        <w:t>If Yes Duration of hospital stay: _________________</w:t>
      </w:r>
      <w:r>
        <w:t xml:space="preserve"> </w:t>
      </w:r>
    </w:p>
    <w:p w14:paraId="1163A633" w14:textId="77777777" w:rsidR="00BA1A6B" w:rsidRDefault="00BA1A6B"/>
    <w:p w14:paraId="36EBB4FD" w14:textId="77777777" w:rsidR="00BA1A6B" w:rsidRDefault="00BA1A6B"/>
    <w:p w14:paraId="0B8B2C2C" w14:textId="77777777" w:rsidR="00BA1A6B" w:rsidRDefault="00000000">
      <w:pPr>
        <w:rPr>
          <w:rFonts w:ascii="Arial" w:hAnsi="Arial" w:cs="Arial"/>
          <w:color w:val="EE0000"/>
          <w:sz w:val="24"/>
          <w:szCs w:val="24"/>
        </w:rPr>
      </w:pPr>
      <w:r>
        <w:rPr>
          <w:color w:val="000000" w:themeColor="text1"/>
        </w:rPr>
        <w:t>24.</w:t>
      </w:r>
      <w:commentRangeStart w:id="28"/>
      <w:commentRangeStart w:id="29"/>
      <w:r>
        <w:rPr>
          <w:rFonts w:ascii="Arial" w:hAnsi="Arial" w:cs="Arial"/>
          <w:color w:val="EE0000"/>
          <w:sz w:val="24"/>
          <w:szCs w:val="24"/>
        </w:rPr>
        <w:t>Has any member of your family ever experienced a snake bite in the past?</w:t>
      </w:r>
      <w:commentRangeEnd w:id="29"/>
      <w:r>
        <w:rPr>
          <w:rStyle w:val="CommentReference"/>
          <w:rFonts w:ascii="Arial" w:hAnsi="Arial" w:cs="Arial"/>
          <w:color w:val="EE0000"/>
          <w:sz w:val="24"/>
          <w:szCs w:val="24"/>
        </w:rPr>
        <w:commentReference w:id="29"/>
      </w:r>
      <w:commentRangeEnd w:id="28"/>
      <w:r>
        <w:rPr>
          <w:rStyle w:val="CommentReference"/>
          <w:rFonts w:ascii="Arial" w:hAnsi="Arial" w:cs="Arial"/>
          <w:color w:val="EE0000"/>
          <w:sz w:val="24"/>
          <w:szCs w:val="24"/>
        </w:rPr>
        <w:commentReference w:id="28"/>
      </w:r>
    </w:p>
    <w:p w14:paraId="4CC97E50" w14:textId="77777777" w:rsidR="00BA1A6B" w:rsidRDefault="00000000">
      <w:pPr>
        <w:rPr>
          <w:rFonts w:ascii="Arial" w:hAnsi="Arial" w:cs="Arial"/>
          <w:color w:val="EE0000"/>
          <w:sz w:val="24"/>
          <w:szCs w:val="24"/>
        </w:rPr>
      </w:pPr>
      <w:r>
        <w:rPr>
          <w:rFonts w:ascii="Segoe UI Symbol" w:hAnsi="Segoe UI Symbol" w:cs="Segoe UI Symbol"/>
          <w:color w:val="EE0000"/>
          <w:sz w:val="24"/>
          <w:szCs w:val="24"/>
        </w:rPr>
        <w:t>☐</w:t>
      </w:r>
      <w:r>
        <w:rPr>
          <w:rFonts w:ascii="Arial" w:hAnsi="Arial" w:cs="Arial"/>
          <w:color w:val="EE0000"/>
          <w:sz w:val="24"/>
          <w:szCs w:val="24"/>
        </w:rPr>
        <w:t xml:space="preserve"> Yes   </w:t>
      </w:r>
      <w:r>
        <w:rPr>
          <w:rFonts w:ascii="Segoe UI Symbol" w:hAnsi="Segoe UI Symbol" w:cs="Segoe UI Symbol"/>
          <w:color w:val="EE0000"/>
          <w:sz w:val="24"/>
          <w:szCs w:val="24"/>
        </w:rPr>
        <w:t>☐</w:t>
      </w:r>
      <w:r>
        <w:rPr>
          <w:rFonts w:ascii="Arial" w:hAnsi="Arial" w:cs="Arial"/>
          <w:color w:val="EE0000"/>
          <w:sz w:val="24"/>
          <w:szCs w:val="24"/>
        </w:rPr>
        <w:t xml:space="preserve"> No</w:t>
      </w:r>
    </w:p>
    <w:p w14:paraId="68FFA54B" w14:textId="77777777" w:rsidR="00BA1A6B" w:rsidRDefault="00000000">
      <w:pPr>
        <w:rPr>
          <w:rFonts w:ascii="Arial" w:hAnsi="Arial" w:cs="Arial"/>
          <w:color w:val="EE0000"/>
          <w:sz w:val="24"/>
          <w:szCs w:val="24"/>
        </w:rPr>
      </w:pPr>
      <w:r>
        <w:rPr>
          <w:rFonts w:ascii="Arial" w:hAnsi="Arial" w:cs="Arial"/>
          <w:color w:val="EE0000"/>
          <w:sz w:val="24"/>
          <w:szCs w:val="24"/>
        </w:rPr>
        <w:t>Outcome (Recovered/Complications/Other): ____________________</w:t>
      </w:r>
    </w:p>
    <w:p w14:paraId="32750D1B" w14:textId="7043116D" w:rsidR="00BA1A6B" w:rsidRDefault="00000000">
      <w:pPr>
        <w:rPr>
          <w:rFonts w:ascii="Arial" w:hAnsi="Arial" w:cs="Arial"/>
          <w:color w:val="EE0000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25</w:t>
      </w:r>
      <w:commentRangeStart w:id="30"/>
      <w:commentRangeStart w:id="31"/>
      <w:r w:rsidR="0055577F">
        <w:rPr>
          <w:rFonts w:ascii="Arial" w:hAnsi="Arial" w:cs="Arial"/>
          <w:color w:val="EE0000"/>
          <w:sz w:val="24"/>
          <w:szCs w:val="24"/>
        </w:rPr>
        <w:t>. Has</w:t>
      </w:r>
      <w:r>
        <w:rPr>
          <w:rFonts w:ascii="Arial" w:hAnsi="Arial" w:cs="Arial"/>
          <w:color w:val="EE0000"/>
          <w:sz w:val="24"/>
          <w:szCs w:val="24"/>
        </w:rPr>
        <w:t xml:space="preserve"> any member of your family experienced a dog bite in the past?</w:t>
      </w:r>
      <w:commentRangeEnd w:id="31"/>
      <w:r>
        <w:rPr>
          <w:rStyle w:val="CommentReference"/>
          <w:rFonts w:ascii="Arial" w:hAnsi="Arial" w:cs="Arial"/>
          <w:color w:val="EE0000"/>
          <w:sz w:val="24"/>
          <w:szCs w:val="24"/>
        </w:rPr>
        <w:commentReference w:id="31"/>
      </w:r>
      <w:commentRangeEnd w:id="30"/>
      <w:r>
        <w:rPr>
          <w:rStyle w:val="CommentReference"/>
          <w:rFonts w:ascii="Arial" w:hAnsi="Arial" w:cs="Arial"/>
          <w:color w:val="EE0000"/>
          <w:sz w:val="24"/>
          <w:szCs w:val="24"/>
        </w:rPr>
        <w:commentReference w:id="30"/>
      </w:r>
    </w:p>
    <w:p w14:paraId="4FE2919D" w14:textId="77777777" w:rsidR="00BA1A6B" w:rsidRDefault="00000000">
      <w:pPr>
        <w:rPr>
          <w:rFonts w:ascii="Arial" w:hAnsi="Arial" w:cs="Arial"/>
          <w:color w:val="EE0000"/>
          <w:sz w:val="24"/>
          <w:szCs w:val="24"/>
        </w:rPr>
      </w:pPr>
      <w:r>
        <w:rPr>
          <w:rFonts w:ascii="Segoe UI Symbol" w:hAnsi="Segoe UI Symbol" w:cs="Segoe UI Symbol"/>
          <w:color w:val="EE0000"/>
          <w:sz w:val="24"/>
          <w:szCs w:val="24"/>
        </w:rPr>
        <w:t>☐</w:t>
      </w:r>
      <w:r>
        <w:rPr>
          <w:rFonts w:ascii="Arial" w:hAnsi="Arial" w:cs="Arial"/>
          <w:color w:val="EE0000"/>
          <w:sz w:val="24"/>
          <w:szCs w:val="24"/>
        </w:rPr>
        <w:t xml:space="preserve"> Yes   </w:t>
      </w:r>
      <w:r>
        <w:rPr>
          <w:rFonts w:ascii="Segoe UI Symbol" w:hAnsi="Segoe UI Symbol" w:cs="Segoe UI Symbol"/>
          <w:color w:val="EE0000"/>
          <w:sz w:val="24"/>
          <w:szCs w:val="24"/>
        </w:rPr>
        <w:t>☐</w:t>
      </w:r>
      <w:r>
        <w:rPr>
          <w:rFonts w:ascii="Arial" w:hAnsi="Arial" w:cs="Arial"/>
          <w:color w:val="EE0000"/>
          <w:sz w:val="24"/>
          <w:szCs w:val="24"/>
        </w:rPr>
        <w:t xml:space="preserve"> No</w:t>
      </w:r>
    </w:p>
    <w:p w14:paraId="41F92062" w14:textId="77777777" w:rsidR="00BA1A6B" w:rsidRDefault="00000000">
      <w:pPr>
        <w:rPr>
          <w:rFonts w:ascii="Arial" w:hAnsi="Arial" w:cs="Arial"/>
          <w:color w:val="EE0000"/>
          <w:sz w:val="24"/>
          <w:szCs w:val="24"/>
        </w:rPr>
      </w:pPr>
      <w:r>
        <w:rPr>
          <w:rFonts w:ascii="Arial" w:hAnsi="Arial" w:cs="Arial"/>
          <w:color w:val="EE0000"/>
          <w:sz w:val="24"/>
          <w:szCs w:val="24"/>
        </w:rPr>
        <w:t>Outcome (Recovered/Complications/Other): ____________________</w:t>
      </w:r>
    </w:p>
    <w:p w14:paraId="1AA9979E" w14:textId="77777777" w:rsidR="00F0396D" w:rsidRDefault="00F0396D">
      <w:pPr>
        <w:rPr>
          <w:rFonts w:ascii="Arial" w:hAnsi="Arial" w:cs="Arial"/>
          <w:color w:val="EE0000"/>
          <w:sz w:val="24"/>
          <w:szCs w:val="24"/>
        </w:rPr>
      </w:pPr>
    </w:p>
    <w:p w14:paraId="788039E0" w14:textId="1E5140E4" w:rsidR="00F0396D" w:rsidRDefault="00F0396D" w:rsidP="00F0396D">
      <w:pPr>
        <w:rPr>
          <w:rFonts w:ascii="Arial" w:hAnsi="Arial" w:cs="Arial"/>
          <w:color w:val="EE0000"/>
          <w:sz w:val="24"/>
          <w:szCs w:val="24"/>
        </w:rPr>
      </w:pPr>
      <w:r w:rsidRPr="00170614">
        <w:rPr>
          <w:rFonts w:ascii="Arial" w:hAnsi="Arial" w:cs="Arial"/>
          <w:color w:val="000000" w:themeColor="text1"/>
          <w:sz w:val="24"/>
          <w:szCs w:val="24"/>
        </w:rPr>
        <w:t>26</w:t>
      </w:r>
      <w:r>
        <w:rPr>
          <w:rFonts w:ascii="Arial" w:hAnsi="Arial" w:cs="Arial"/>
          <w:color w:val="EE0000"/>
          <w:sz w:val="24"/>
          <w:szCs w:val="24"/>
        </w:rPr>
        <w:t>.</w:t>
      </w:r>
      <w:r w:rsidRPr="00F0396D">
        <w:t xml:space="preserve"> </w:t>
      </w:r>
      <w:r w:rsidRPr="00F0396D">
        <w:rPr>
          <w:rFonts w:ascii="Arial" w:hAnsi="Arial" w:cs="Arial"/>
          <w:color w:val="EE0000"/>
          <w:sz w:val="24"/>
          <w:szCs w:val="24"/>
        </w:rPr>
        <w:t xml:space="preserve">Have you participated in any surveys/studies/projects </w:t>
      </w:r>
      <w:commentRangeStart w:id="32"/>
      <w:r w:rsidRPr="00F0396D">
        <w:rPr>
          <w:rFonts w:ascii="Arial" w:hAnsi="Arial" w:cs="Arial"/>
          <w:color w:val="EE0000"/>
          <w:sz w:val="24"/>
          <w:szCs w:val="24"/>
        </w:rPr>
        <w:t>before</w:t>
      </w:r>
      <w:commentRangeEnd w:id="32"/>
      <w:r w:rsidR="00D521B6" w:rsidRPr="00F0396D">
        <w:rPr>
          <w:rStyle w:val="CommentReference"/>
          <w:rFonts w:ascii="Arial" w:hAnsi="Arial" w:cs="Arial"/>
          <w:color w:val="EE0000"/>
          <w:sz w:val="24"/>
          <w:szCs w:val="24"/>
        </w:rPr>
        <w:commentReference w:id="32"/>
      </w:r>
      <w:r w:rsidRPr="00F0396D">
        <w:rPr>
          <w:rFonts w:ascii="Arial" w:hAnsi="Arial" w:cs="Arial"/>
          <w:color w:val="EE0000"/>
          <w:sz w:val="24"/>
          <w:szCs w:val="24"/>
        </w:rPr>
        <w:t>?</w:t>
      </w:r>
      <w:r w:rsidRPr="00F0396D">
        <w:rPr>
          <w:rFonts w:ascii="Arial" w:hAnsi="Arial" w:cs="Arial"/>
          <w:color w:val="EE0000"/>
          <w:sz w:val="24"/>
          <w:szCs w:val="24"/>
        </w:rPr>
        <w:br/>
      </w:r>
      <w:r w:rsidRPr="00F0396D">
        <w:rPr>
          <w:rFonts w:ascii="Segoe UI Symbol" w:hAnsi="Segoe UI Symbol" w:cs="Segoe UI Symbol"/>
          <w:color w:val="EE0000"/>
          <w:sz w:val="24"/>
          <w:szCs w:val="24"/>
        </w:rPr>
        <w:t>☐</w:t>
      </w:r>
      <w:r w:rsidRPr="00F0396D">
        <w:rPr>
          <w:rFonts w:ascii="Arial" w:hAnsi="Arial" w:cs="Arial"/>
          <w:color w:val="EE0000"/>
          <w:sz w:val="24"/>
          <w:szCs w:val="24"/>
        </w:rPr>
        <w:t xml:space="preserve"> Yes </w:t>
      </w:r>
      <w:r w:rsidRPr="00F0396D">
        <w:rPr>
          <w:rFonts w:ascii="Segoe UI Symbol" w:hAnsi="Segoe UI Symbol" w:cs="Segoe UI Symbol"/>
          <w:color w:val="EE0000"/>
          <w:sz w:val="24"/>
          <w:szCs w:val="24"/>
        </w:rPr>
        <w:t>☐</w:t>
      </w:r>
      <w:r w:rsidRPr="00F0396D">
        <w:rPr>
          <w:rFonts w:ascii="Arial" w:hAnsi="Arial" w:cs="Arial"/>
          <w:color w:val="EE0000"/>
          <w:sz w:val="24"/>
          <w:szCs w:val="24"/>
        </w:rPr>
        <w:t xml:space="preserve"> No</w:t>
      </w:r>
    </w:p>
    <w:p w14:paraId="67EBD012" w14:textId="26BC6DA6" w:rsidR="008F6549" w:rsidRDefault="008F6549" w:rsidP="00F0396D">
      <w:pPr>
        <w:rPr>
          <w:rFonts w:ascii="Arial" w:hAnsi="Arial" w:cs="Arial"/>
          <w:color w:val="EE0000"/>
          <w:sz w:val="24"/>
          <w:szCs w:val="24"/>
        </w:rPr>
      </w:pPr>
      <w:r>
        <w:rPr>
          <w:rFonts w:ascii="Arial" w:hAnsi="Arial" w:cs="Arial"/>
          <w:color w:val="EE0000"/>
          <w:sz w:val="24"/>
          <w:szCs w:val="24"/>
        </w:rPr>
        <w:t xml:space="preserve">If </w:t>
      </w:r>
      <w:r w:rsidR="005155A4">
        <w:rPr>
          <w:rFonts w:ascii="Arial" w:hAnsi="Arial" w:cs="Arial"/>
          <w:color w:val="EE0000"/>
          <w:sz w:val="24"/>
          <w:szCs w:val="24"/>
        </w:rPr>
        <w:t>yes</w:t>
      </w:r>
      <w:r w:rsidR="00D521B6">
        <w:rPr>
          <w:rFonts w:ascii="Arial" w:hAnsi="Arial" w:cs="Arial"/>
          <w:color w:val="EE0000"/>
          <w:sz w:val="24"/>
          <w:szCs w:val="24"/>
        </w:rPr>
        <w:t>,</w:t>
      </w:r>
      <w:r w:rsidR="00D521B6" w:rsidRPr="008F6549">
        <w:rPr>
          <w:rFonts w:ascii="Arial" w:hAnsi="Arial" w:cs="Arial"/>
          <w:color w:val="EE0000"/>
          <w:sz w:val="24"/>
          <w:szCs w:val="24"/>
        </w:rPr>
        <w:t xml:space="preserve"> in</w:t>
      </w:r>
      <w:r w:rsidRPr="008F6549">
        <w:rPr>
          <w:rFonts w:ascii="Arial" w:hAnsi="Arial" w:cs="Arial"/>
          <w:color w:val="EE0000"/>
          <w:sz w:val="24"/>
          <w:szCs w:val="24"/>
        </w:rPr>
        <w:t xml:space="preserve"> </w:t>
      </w:r>
      <w:r w:rsidR="00D521B6" w:rsidRPr="008F6549">
        <w:rPr>
          <w:rFonts w:ascii="Arial" w:hAnsi="Arial" w:cs="Arial"/>
          <w:color w:val="EE0000"/>
          <w:sz w:val="24"/>
          <w:szCs w:val="24"/>
        </w:rPr>
        <w:t>which projects</w:t>
      </w:r>
      <w:r w:rsidRPr="008F6549">
        <w:rPr>
          <w:rFonts w:ascii="Arial" w:hAnsi="Arial" w:cs="Arial"/>
          <w:color w:val="EE0000"/>
          <w:sz w:val="24"/>
          <w:szCs w:val="24"/>
        </w:rPr>
        <w:t xml:space="preserve"> have you been involved</w:t>
      </w:r>
    </w:p>
    <w:p w14:paraId="09E2969F" w14:textId="187D6CCE" w:rsidR="00D521B6" w:rsidRDefault="00D521B6" w:rsidP="00F0396D">
      <w:pPr>
        <w:rPr>
          <w:rFonts w:ascii="Arial" w:hAnsi="Arial" w:cs="Arial"/>
          <w:color w:val="EE0000"/>
          <w:sz w:val="24"/>
          <w:szCs w:val="24"/>
        </w:rPr>
      </w:pPr>
      <w:r>
        <w:rPr>
          <w:rFonts w:ascii="Arial" w:hAnsi="Arial" w:cs="Arial"/>
          <w:color w:val="EE0000"/>
          <w:sz w:val="24"/>
          <w:szCs w:val="24"/>
        </w:rPr>
        <w:t>Project Name………….1</w:t>
      </w:r>
    </w:p>
    <w:p w14:paraId="57B4F168" w14:textId="3DACF53B" w:rsidR="00D521B6" w:rsidRDefault="00D521B6" w:rsidP="00F0396D">
      <w:pPr>
        <w:rPr>
          <w:rFonts w:ascii="Arial" w:hAnsi="Arial" w:cs="Arial"/>
          <w:color w:val="EE0000"/>
          <w:sz w:val="24"/>
          <w:szCs w:val="24"/>
        </w:rPr>
      </w:pPr>
      <w:r>
        <w:rPr>
          <w:rFonts w:ascii="Arial" w:hAnsi="Arial" w:cs="Arial"/>
          <w:color w:val="EE0000"/>
          <w:sz w:val="24"/>
          <w:szCs w:val="24"/>
        </w:rPr>
        <w:t>Project Name………….2</w:t>
      </w:r>
    </w:p>
    <w:p w14:paraId="1225A207" w14:textId="30C94814" w:rsidR="00D521B6" w:rsidRDefault="00D521B6" w:rsidP="00F0396D">
      <w:pPr>
        <w:rPr>
          <w:rFonts w:ascii="Arial" w:hAnsi="Arial" w:cs="Arial"/>
          <w:color w:val="EE0000"/>
          <w:sz w:val="24"/>
          <w:szCs w:val="24"/>
        </w:rPr>
      </w:pPr>
      <w:r>
        <w:rPr>
          <w:rFonts w:ascii="Arial" w:hAnsi="Arial" w:cs="Arial"/>
          <w:color w:val="EE0000"/>
          <w:sz w:val="24"/>
          <w:szCs w:val="24"/>
        </w:rPr>
        <w:t>Project Name………….3</w:t>
      </w:r>
    </w:p>
    <w:sectPr w:rsidR="00D521B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NBM SHARE INDIA" w:date="2026-04-07T14:25:00Z" w:initials="NS">
    <w:p w14:paraId="0D5C1C1B" w14:textId="77777777" w:rsidR="00BA1A6B" w:rsidRDefault="00667F5A">
      <w:pPr>
        <w:pStyle w:val="CommentText"/>
      </w:pPr>
      <w:r>
        <w:rPr>
          <w:rStyle w:val="CommentReference"/>
        </w:rPr>
        <w:annotationRef/>
      </w:r>
      <w:r>
        <w:rPr>
          <w:lang w:val="en-IN"/>
        </w:rPr>
        <w:t>Question reworded</w:t>
      </w:r>
    </w:p>
  </w:comment>
  <w:comment w:id="0" w:author="user" w:date="2026-04-08T19:02:00Z" w:initials="u">
    <w:p w14:paraId="21AEFCBF" w14:textId="77777777" w:rsidR="00BA1A6B" w:rsidRDefault="00667F5A">
      <w:pPr>
        <w:pStyle w:val="CommentText"/>
      </w:pPr>
      <w:r>
        <w:rPr>
          <w:rStyle w:val="CommentReference"/>
        </w:rPr>
        <w:annotationRef/>
      </w:r>
      <w:r>
        <w:t>This is a new question seeking different information. Should be in a new section</w:t>
      </w:r>
    </w:p>
  </w:comment>
  <w:comment w:id="2" w:author="NBM SHARE INDIA" w:date="2026-04-07T14:26:00Z" w:initials="NS">
    <w:p w14:paraId="5DCD1021" w14:textId="77777777" w:rsidR="00BA1A6B" w:rsidRDefault="00667F5A">
      <w:pPr>
        <w:pStyle w:val="CommentText"/>
      </w:pPr>
      <w:r>
        <w:rPr>
          <w:rStyle w:val="CommentReference"/>
        </w:rPr>
        <w:annotationRef/>
      </w:r>
      <w:r>
        <w:rPr>
          <w:lang w:val="en-IN"/>
        </w:rPr>
        <w:t>To be deleted as this is not relevant anymore. Kerosene is not used commonly as a fuel</w:t>
      </w:r>
    </w:p>
  </w:comment>
  <w:comment w:id="3" w:author="user" w:date="2026-04-08T19:03:00Z" w:initials="u">
    <w:p w14:paraId="0EB6F48D" w14:textId="77777777" w:rsidR="00BA1A6B" w:rsidRDefault="00667F5A">
      <w:pPr>
        <w:pStyle w:val="CommentText"/>
      </w:pPr>
      <w:r>
        <w:rPr>
          <w:rStyle w:val="CommentReference"/>
        </w:rPr>
        <w:annotationRef/>
      </w:r>
      <w:r>
        <w:t>If an option is ununsed, it can be ignored</w:t>
      </w:r>
    </w:p>
  </w:comment>
  <w:comment w:id="5" w:author="NBM SHARE INDIA" w:date="2026-04-07T14:27:00Z" w:initials="NS">
    <w:p w14:paraId="7FBD7D15" w14:textId="77777777" w:rsidR="00BA1A6B" w:rsidRDefault="00667F5A">
      <w:pPr>
        <w:pStyle w:val="CommentText"/>
      </w:pPr>
      <w:r>
        <w:rPr>
          <w:rStyle w:val="CommentReference"/>
        </w:rPr>
        <w:annotationRef/>
      </w:r>
      <w:r>
        <w:rPr>
          <w:lang w:val="en-IN"/>
        </w:rPr>
        <w:t>Delete Kerosene as an option and replace with SOLAR</w:t>
      </w:r>
    </w:p>
  </w:comment>
  <w:comment w:id="4" w:author="user" w:date="2026-04-08T19:03:00Z" w:initials="u">
    <w:p w14:paraId="5122E30F" w14:textId="77777777" w:rsidR="00BA1A6B" w:rsidRDefault="00667F5A">
      <w:pPr>
        <w:pStyle w:val="CommentText"/>
      </w:pPr>
      <w:r>
        <w:rPr>
          <w:rStyle w:val="CommentReference"/>
        </w:rPr>
        <w:annotationRef/>
      </w:r>
      <w:r>
        <w:t>New options can be added, old options could be retained and ignored</w:t>
      </w:r>
    </w:p>
  </w:comment>
  <w:comment w:id="7" w:author="NBM SHARE INDIA" w:date="2026-04-07T14:29:00Z" w:initials="NS">
    <w:p w14:paraId="426D8EB7" w14:textId="77777777" w:rsidR="00BA1A6B" w:rsidRDefault="00667F5A">
      <w:pPr>
        <w:pStyle w:val="CommentText"/>
      </w:pPr>
      <w:r>
        <w:rPr>
          <w:rStyle w:val="CommentReference"/>
        </w:rPr>
        <w:annotationRef/>
      </w:r>
      <w:r>
        <w:rPr>
          <w:lang w:val="en-IN"/>
        </w:rPr>
        <w:t>Question to be reworded</w:t>
      </w:r>
    </w:p>
  </w:comment>
  <w:comment w:id="6" w:author="user" w:date="2026-04-08T19:04:00Z" w:initials="u">
    <w:p w14:paraId="5FBFA805" w14:textId="77777777" w:rsidR="00BA1A6B" w:rsidRDefault="00667F5A">
      <w:pPr>
        <w:pStyle w:val="CommentText"/>
      </w:pPr>
      <w:r>
        <w:rPr>
          <w:rStyle w:val="CommentReference"/>
        </w:rPr>
        <w:annotationRef/>
      </w:r>
      <w:r>
        <w:t>Fine</w:t>
      </w:r>
    </w:p>
  </w:comment>
  <w:comment w:id="9" w:author="NBM SHARE INDIA" w:date="2026-04-07T14:33:00Z" w:initials="NS">
    <w:p w14:paraId="79DDC5F1" w14:textId="77777777" w:rsidR="00BA1A6B" w:rsidRDefault="00667F5A">
      <w:pPr>
        <w:pStyle w:val="CommentText"/>
      </w:pPr>
      <w:r>
        <w:rPr>
          <w:rStyle w:val="CommentReference"/>
        </w:rPr>
        <w:annotationRef/>
      </w:r>
      <w:r>
        <w:rPr>
          <w:lang w:val="en-IN"/>
        </w:rPr>
        <w:t>To be clarified</w:t>
      </w:r>
    </w:p>
  </w:comment>
  <w:comment w:id="8" w:author="user" w:date="2026-04-08T19:05:00Z" w:initials="u">
    <w:p w14:paraId="0008DB46" w14:textId="77777777" w:rsidR="00BA1A6B" w:rsidRDefault="00667F5A">
      <w:pPr>
        <w:pStyle w:val="CommentText"/>
      </w:pPr>
      <w:r>
        <w:rPr>
          <w:rStyle w:val="CommentReference"/>
        </w:rPr>
        <w:annotationRef/>
      </w:r>
      <w:r>
        <w:t>Clarified as in more details to be collected? New section</w:t>
      </w:r>
    </w:p>
  </w:comment>
  <w:comment w:id="11" w:author="NBM SHARE INDIA" w:date="2026-04-07T14:38:00Z" w:initials="NS">
    <w:p w14:paraId="6ED0C945" w14:textId="77777777" w:rsidR="00BA1A6B" w:rsidRDefault="00667F5A">
      <w:pPr>
        <w:pStyle w:val="CommentText"/>
      </w:pPr>
      <w:r>
        <w:rPr>
          <w:rStyle w:val="CommentReference"/>
        </w:rPr>
        <w:annotationRef/>
      </w:r>
      <w:r>
        <w:rPr>
          <w:lang w:val="en-IN"/>
        </w:rPr>
        <w:t>Spelling mistake</w:t>
      </w:r>
    </w:p>
  </w:comment>
  <w:comment w:id="10" w:author="user" w:date="2026-04-08T19:04:00Z" w:initials="u">
    <w:p w14:paraId="7FFF23FC" w14:textId="77777777" w:rsidR="00BA1A6B" w:rsidRDefault="00667F5A">
      <w:pPr>
        <w:pStyle w:val="CommentText"/>
      </w:pPr>
      <w:r>
        <w:rPr>
          <w:rStyle w:val="CommentReference"/>
        </w:rPr>
        <w:annotationRef/>
      </w:r>
      <w:r>
        <w:t>Fine</w:t>
      </w:r>
    </w:p>
  </w:comment>
  <w:comment w:id="13" w:author="NBM SHARE INDIA" w:date="2026-04-07T14:38:00Z" w:initials="NS">
    <w:p w14:paraId="5AC648CA" w14:textId="77777777" w:rsidR="00BA1A6B" w:rsidRDefault="00667F5A">
      <w:pPr>
        <w:pStyle w:val="CommentText"/>
      </w:pPr>
      <w:r>
        <w:rPr>
          <w:rStyle w:val="CommentReference"/>
        </w:rPr>
        <w:annotationRef/>
      </w:r>
      <w:r>
        <w:rPr>
          <w:lang w:val="en-IN"/>
        </w:rPr>
        <w:t>Added two items as per present socioeconomic conditions</w:t>
      </w:r>
    </w:p>
  </w:comment>
  <w:comment w:id="12" w:author="user" w:date="2026-04-08T19:05:00Z" w:initials="u">
    <w:p w14:paraId="03E34414" w14:textId="77777777" w:rsidR="00BA1A6B" w:rsidRDefault="00667F5A">
      <w:pPr>
        <w:pStyle w:val="CommentText"/>
      </w:pPr>
      <w:r>
        <w:rPr>
          <w:rStyle w:val="CommentReference"/>
        </w:rPr>
        <w:annotationRef/>
      </w:r>
      <w:r>
        <w:t>Fine</w:t>
      </w:r>
    </w:p>
  </w:comment>
  <w:comment w:id="15" w:author="NBM SHARE INDIA" w:date="2026-04-07T14:41:00Z" w:initials="NS">
    <w:p w14:paraId="40B76CD0" w14:textId="77777777" w:rsidR="00BA1A6B" w:rsidRDefault="00667F5A">
      <w:pPr>
        <w:pStyle w:val="CommentText"/>
      </w:pPr>
      <w:r>
        <w:rPr>
          <w:rStyle w:val="CommentReference"/>
        </w:rPr>
        <w:annotationRef/>
      </w:r>
      <w:r>
        <w:rPr>
          <w:lang w:val="en-IN"/>
        </w:rPr>
        <w:t>Question added to know cultivation pattern</w:t>
      </w:r>
    </w:p>
  </w:comment>
  <w:comment w:id="14" w:author="user" w:date="2026-04-08T19:05:00Z" w:initials="u">
    <w:p w14:paraId="5BFDA376" w14:textId="77777777" w:rsidR="00BA1A6B" w:rsidRDefault="00667F5A">
      <w:pPr>
        <w:pStyle w:val="CommentText"/>
      </w:pPr>
      <w:r>
        <w:rPr>
          <w:rStyle w:val="CommentReference"/>
        </w:rPr>
        <w:annotationRef/>
      </w:r>
      <w:r>
        <w:t>New section</w:t>
      </w:r>
    </w:p>
  </w:comment>
  <w:comment w:id="17" w:author="NBM SHARE INDIA" w:date="2026-04-07T14:41:00Z" w:initials="NS">
    <w:p w14:paraId="5C757945" w14:textId="77777777" w:rsidR="00BA1A6B" w:rsidRDefault="00667F5A">
      <w:pPr>
        <w:pStyle w:val="CommentText"/>
      </w:pPr>
      <w:r>
        <w:rPr>
          <w:rStyle w:val="CommentReference"/>
        </w:rPr>
        <w:annotationRef/>
      </w:r>
      <w:r>
        <w:rPr>
          <w:lang w:val="en-IN"/>
        </w:rPr>
        <w:t>Questions added to understand the exposure to pesticides</w:t>
      </w:r>
    </w:p>
  </w:comment>
  <w:comment w:id="16" w:author="user" w:date="2026-04-08T19:05:00Z" w:initials="u">
    <w:p w14:paraId="57D62E38" w14:textId="77777777" w:rsidR="00BA1A6B" w:rsidRDefault="00667F5A">
      <w:pPr>
        <w:pStyle w:val="CommentText"/>
      </w:pPr>
      <w:r>
        <w:rPr>
          <w:rStyle w:val="CommentReference"/>
        </w:rPr>
        <w:annotationRef/>
      </w:r>
      <w:r>
        <w:t>New section</w:t>
      </w:r>
    </w:p>
  </w:comment>
  <w:comment w:id="19" w:author="NBM SHARE INDIA" w:date="2026-04-07T14:42:00Z" w:initials="NS">
    <w:p w14:paraId="4EB7FF32" w14:textId="77777777" w:rsidR="00BA1A6B" w:rsidRDefault="00667F5A">
      <w:pPr>
        <w:pStyle w:val="CommentText"/>
      </w:pPr>
      <w:r>
        <w:rPr>
          <w:rStyle w:val="CommentReference"/>
        </w:rPr>
        <w:annotationRef/>
      </w:r>
      <w:r>
        <w:rPr>
          <w:lang w:val="en-IN"/>
        </w:rPr>
        <w:t>To be clarified if we need to add</w:t>
      </w:r>
    </w:p>
  </w:comment>
  <w:comment w:id="18" w:author="user" w:date="2026-04-08T19:06:00Z" w:initials="u">
    <w:p w14:paraId="3EFE919D" w14:textId="77777777" w:rsidR="00BA1A6B" w:rsidRDefault="00667F5A">
      <w:pPr>
        <w:pStyle w:val="CommentText"/>
      </w:pPr>
      <w:r>
        <w:rPr>
          <w:rStyle w:val="CommentReference"/>
        </w:rPr>
        <w:annotationRef/>
      </w:r>
      <w:r>
        <w:t>Fine</w:t>
      </w:r>
    </w:p>
  </w:comment>
  <w:comment w:id="22" w:author="user" w:date="2026-04-08T19:06:00Z" w:initials="u">
    <w:p w14:paraId="7F7F6434" w14:textId="77777777" w:rsidR="00BA1A6B" w:rsidRDefault="00667F5A">
      <w:pPr>
        <w:pStyle w:val="CommentText"/>
      </w:pPr>
      <w:r>
        <w:rPr>
          <w:rStyle w:val="CommentReference"/>
        </w:rPr>
        <w:annotationRef/>
      </w:r>
      <w:r>
        <w:t>New section</w:t>
      </w:r>
    </w:p>
  </w:comment>
  <w:comment w:id="21" w:author="NBM SHARE INDIA" w:date="2026-04-07T14:44:00Z" w:initials="NS">
    <w:p w14:paraId="77E6F3D0" w14:textId="77777777" w:rsidR="00BA1A6B" w:rsidRDefault="00667F5A">
      <w:pPr>
        <w:pStyle w:val="CommentText"/>
      </w:pPr>
      <w:r>
        <w:rPr>
          <w:rStyle w:val="CommentReference"/>
        </w:rPr>
        <w:annotationRef/>
      </w:r>
      <w:r>
        <w:rPr>
          <w:lang w:val="en-IN"/>
        </w:rPr>
        <w:t xml:space="preserve">Questions to Identify Exposure to Animals and Vectors Associated with Infectious Disease Transmission </w:t>
      </w:r>
    </w:p>
  </w:comment>
  <w:comment w:id="20" w:author="user" w:date="2026-04-08T19:06:00Z" w:initials="u">
    <w:p w14:paraId="03C60DBD" w14:textId="77777777" w:rsidR="00BA1A6B" w:rsidRDefault="00667F5A">
      <w:pPr>
        <w:pStyle w:val="CommentText"/>
      </w:pPr>
      <w:r>
        <w:rPr>
          <w:rStyle w:val="CommentReference"/>
        </w:rPr>
        <w:annotationRef/>
      </w:r>
      <w:r>
        <w:t>Fine</w:t>
      </w:r>
    </w:p>
  </w:comment>
  <w:comment w:id="24" w:author="NBM SHARE INDIA" w:date="2026-04-07T14:45:00Z" w:initials="NS">
    <w:p w14:paraId="6009C6B4" w14:textId="77777777" w:rsidR="00BA1A6B" w:rsidRDefault="00667F5A">
      <w:pPr>
        <w:pStyle w:val="CommentText"/>
      </w:pPr>
      <w:r>
        <w:rPr>
          <w:rStyle w:val="CommentReference"/>
        </w:rPr>
        <w:annotationRef/>
      </w:r>
      <w:r>
        <w:rPr>
          <w:lang w:val="en-IN"/>
        </w:rPr>
        <w:t>Question reworded</w:t>
      </w:r>
    </w:p>
  </w:comment>
  <w:comment w:id="23" w:author="user" w:date="2026-04-08T19:06:00Z" w:initials="u">
    <w:p w14:paraId="7218C652" w14:textId="77777777" w:rsidR="00BA1A6B" w:rsidRDefault="00667F5A">
      <w:pPr>
        <w:pStyle w:val="CommentText"/>
      </w:pPr>
      <w:r>
        <w:rPr>
          <w:rStyle w:val="CommentReference"/>
        </w:rPr>
        <w:annotationRef/>
      </w:r>
      <w:r>
        <w:t>Fine</w:t>
      </w:r>
    </w:p>
  </w:comment>
  <w:comment w:id="25" w:author="NBM SHARE INDIA" w:date="2026-04-07T14:50:00Z" w:initials="NS">
    <w:p w14:paraId="6DFF7DB5" w14:textId="77777777" w:rsidR="00BA1A6B" w:rsidRDefault="00667F5A">
      <w:pPr>
        <w:pStyle w:val="CommentText"/>
      </w:pPr>
      <w:r>
        <w:rPr>
          <w:rStyle w:val="CommentReference"/>
        </w:rPr>
        <w:annotationRef/>
      </w:r>
      <w:r>
        <w:rPr>
          <w:lang w:val="en-IN"/>
        </w:rPr>
        <w:t xml:space="preserve">Question to be reworded </w:t>
      </w:r>
    </w:p>
  </w:comment>
  <w:comment w:id="27" w:author="NBM SHARE INDIA" w:date="2026-04-07T16:33:00Z" w:initials="NS">
    <w:p w14:paraId="3B7D3D50" w14:textId="77777777" w:rsidR="00BA1A6B" w:rsidRDefault="00667F5A">
      <w:pPr>
        <w:pStyle w:val="CommentText"/>
      </w:pPr>
      <w:r>
        <w:rPr>
          <w:rStyle w:val="CommentReference"/>
        </w:rPr>
        <w:annotationRef/>
      </w:r>
      <w:r>
        <w:rPr>
          <w:lang w:val="en-IN"/>
        </w:rPr>
        <w:t>To Be clarified if we need to add</w:t>
      </w:r>
    </w:p>
  </w:comment>
  <w:comment w:id="26" w:author="user" w:date="2026-04-08T19:07:00Z" w:initials="u">
    <w:p w14:paraId="29BFA323" w14:textId="77777777" w:rsidR="00BA1A6B" w:rsidRDefault="00667F5A">
      <w:pPr>
        <w:pStyle w:val="CommentText"/>
      </w:pPr>
      <w:r>
        <w:rPr>
          <w:rStyle w:val="CommentReference"/>
        </w:rPr>
        <w:annotationRef/>
      </w:r>
      <w:r>
        <w:t>New section</w:t>
      </w:r>
    </w:p>
  </w:comment>
  <w:comment w:id="29" w:author="NBM SHARE INDIA" w:date="2026-04-07T16:36:00Z" w:initials="NS">
    <w:p w14:paraId="4EA5F3EA" w14:textId="77777777" w:rsidR="00BA1A6B" w:rsidRDefault="00667F5A">
      <w:pPr>
        <w:pStyle w:val="CommentText"/>
      </w:pPr>
      <w:r>
        <w:rPr>
          <w:rStyle w:val="CommentReference"/>
        </w:rPr>
        <w:annotationRef/>
      </w:r>
      <w:r>
        <w:rPr>
          <w:lang w:val="en-IN"/>
        </w:rPr>
        <w:t>To be clarified if we need to  add</w:t>
      </w:r>
    </w:p>
  </w:comment>
  <w:comment w:id="28" w:author="user" w:date="2026-04-08T19:07:00Z" w:initials="u">
    <w:p w14:paraId="7F8B9589" w14:textId="77777777" w:rsidR="00BA1A6B" w:rsidRDefault="00667F5A">
      <w:pPr>
        <w:pStyle w:val="CommentText"/>
      </w:pPr>
      <w:r>
        <w:rPr>
          <w:rStyle w:val="CommentReference"/>
        </w:rPr>
        <w:annotationRef/>
      </w:r>
      <w:r>
        <w:t>New section</w:t>
      </w:r>
    </w:p>
  </w:comment>
  <w:comment w:id="31" w:author="NBM SHARE INDIA" w:date="2026-04-07T16:36:00Z" w:initials="NS">
    <w:p w14:paraId="7CFF6A0A" w14:textId="77777777" w:rsidR="00BA1A6B" w:rsidRDefault="00667F5A">
      <w:pPr>
        <w:pStyle w:val="CommentText"/>
      </w:pPr>
      <w:r>
        <w:rPr>
          <w:rStyle w:val="CommentReference"/>
        </w:rPr>
        <w:annotationRef/>
      </w:r>
      <w:r>
        <w:rPr>
          <w:lang w:val="en-IN"/>
        </w:rPr>
        <w:t>To be clarified if we need to add</w:t>
      </w:r>
    </w:p>
  </w:comment>
  <w:comment w:id="30" w:author="user" w:date="2026-04-08T19:07:00Z" w:initials="u">
    <w:p w14:paraId="4F8B2748" w14:textId="77777777" w:rsidR="00BA1A6B" w:rsidRDefault="00667F5A">
      <w:pPr>
        <w:pStyle w:val="CommentText"/>
      </w:pPr>
      <w:r>
        <w:rPr>
          <w:rStyle w:val="CommentReference"/>
        </w:rPr>
        <w:annotationRef/>
      </w:r>
      <w:r>
        <w:t>New section</w:t>
      </w:r>
    </w:p>
  </w:comment>
  <w:comment w:id="32" w:author="NBM SHARE INDIA" w:date="2026-04-21T14:48:00Z" w:initials="NS">
    <w:p w14:paraId="376CC564" w14:textId="77777777" w:rsidR="00D521B6" w:rsidRDefault="00D521B6" w:rsidP="00D521B6">
      <w:pPr>
        <w:pStyle w:val="CommentText"/>
      </w:pPr>
      <w:r>
        <w:rPr>
          <w:rStyle w:val="CommentReference"/>
        </w:rPr>
        <w:annotationRef/>
      </w:r>
      <w:r>
        <w:rPr>
          <w:lang w:val="en-IN"/>
        </w:rPr>
        <w:t>To be clarified if we need to add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D5C1C1B" w15:done="0"/>
  <w15:commentEx w15:paraId="21AEFCBF" w15:done="0"/>
  <w15:commentEx w15:paraId="5DCD1021" w15:done="0"/>
  <w15:commentEx w15:paraId="0EB6F48D" w15:paraIdParent="5DCD1021" w15:done="0"/>
  <w15:commentEx w15:paraId="7FBD7D15" w15:done="0"/>
  <w15:commentEx w15:paraId="5122E30F" w15:done="0"/>
  <w15:commentEx w15:paraId="426D8EB7" w15:done="0"/>
  <w15:commentEx w15:paraId="5FBFA805" w15:done="0"/>
  <w15:commentEx w15:paraId="79DDC5F1" w15:done="0"/>
  <w15:commentEx w15:paraId="0008DB46" w15:done="0"/>
  <w15:commentEx w15:paraId="6ED0C945" w15:done="0"/>
  <w15:commentEx w15:paraId="7FFF23FC" w15:done="0"/>
  <w15:commentEx w15:paraId="5AC648CA" w15:done="0"/>
  <w15:commentEx w15:paraId="03E34414" w15:done="0"/>
  <w15:commentEx w15:paraId="40B76CD0" w15:done="0"/>
  <w15:commentEx w15:paraId="5BFDA376" w15:done="0"/>
  <w15:commentEx w15:paraId="5C757945" w15:done="0"/>
  <w15:commentEx w15:paraId="57D62E38" w15:done="0"/>
  <w15:commentEx w15:paraId="4EB7FF32" w15:done="0"/>
  <w15:commentEx w15:paraId="3EFE919D" w15:done="0"/>
  <w15:commentEx w15:paraId="7F7F6434" w15:done="0"/>
  <w15:commentEx w15:paraId="77E6F3D0" w15:done="0"/>
  <w15:commentEx w15:paraId="03C60DBD" w15:done="0"/>
  <w15:commentEx w15:paraId="6009C6B4" w15:done="0"/>
  <w15:commentEx w15:paraId="7218C652" w15:done="0"/>
  <w15:commentEx w15:paraId="6DFF7DB5" w15:done="0"/>
  <w15:commentEx w15:paraId="3B7D3D50" w15:done="0"/>
  <w15:commentEx w15:paraId="29BFA323" w15:done="0"/>
  <w15:commentEx w15:paraId="4EA5F3EA" w15:done="0"/>
  <w15:commentEx w15:paraId="7F8B9589" w15:done="0"/>
  <w15:commentEx w15:paraId="7CFF6A0A" w15:done="0"/>
  <w15:commentEx w15:paraId="4F8B2748" w15:done="0"/>
  <w15:commentEx w15:paraId="376CC56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8B8C8DC" w16cex:dateUtc="2026-04-21T09:1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D5C1C1B" w16cid:durableId="0D5C1C1B"/>
  <w16cid:commentId w16cid:paraId="21AEFCBF" w16cid:durableId="21AEFCBF"/>
  <w16cid:commentId w16cid:paraId="5DCD1021" w16cid:durableId="5DCD1021"/>
  <w16cid:commentId w16cid:paraId="0EB6F48D" w16cid:durableId="0EB6F48D"/>
  <w16cid:commentId w16cid:paraId="7FBD7D15" w16cid:durableId="7FBD7D15"/>
  <w16cid:commentId w16cid:paraId="5122E30F" w16cid:durableId="5122E30F"/>
  <w16cid:commentId w16cid:paraId="426D8EB7" w16cid:durableId="426D8EB7"/>
  <w16cid:commentId w16cid:paraId="5FBFA805" w16cid:durableId="5FBFA805"/>
  <w16cid:commentId w16cid:paraId="79DDC5F1" w16cid:durableId="79DDC5F1"/>
  <w16cid:commentId w16cid:paraId="0008DB46" w16cid:durableId="0008DB46"/>
  <w16cid:commentId w16cid:paraId="6ED0C945" w16cid:durableId="6ED0C945"/>
  <w16cid:commentId w16cid:paraId="7FFF23FC" w16cid:durableId="7FFF23FC"/>
  <w16cid:commentId w16cid:paraId="5AC648CA" w16cid:durableId="5AC648CA"/>
  <w16cid:commentId w16cid:paraId="03E34414" w16cid:durableId="03E34414"/>
  <w16cid:commentId w16cid:paraId="40B76CD0" w16cid:durableId="40B76CD0"/>
  <w16cid:commentId w16cid:paraId="5BFDA376" w16cid:durableId="5BFDA376"/>
  <w16cid:commentId w16cid:paraId="5C757945" w16cid:durableId="5C757945"/>
  <w16cid:commentId w16cid:paraId="57D62E38" w16cid:durableId="57D62E38"/>
  <w16cid:commentId w16cid:paraId="4EB7FF32" w16cid:durableId="4EB7FF32"/>
  <w16cid:commentId w16cid:paraId="3EFE919D" w16cid:durableId="3EFE919D"/>
  <w16cid:commentId w16cid:paraId="7F7F6434" w16cid:durableId="7F7F6434"/>
  <w16cid:commentId w16cid:paraId="77E6F3D0" w16cid:durableId="77E6F3D0"/>
  <w16cid:commentId w16cid:paraId="03C60DBD" w16cid:durableId="03C60DBD"/>
  <w16cid:commentId w16cid:paraId="6009C6B4" w16cid:durableId="6009C6B4"/>
  <w16cid:commentId w16cid:paraId="7218C652" w16cid:durableId="7218C652"/>
  <w16cid:commentId w16cid:paraId="6DFF7DB5" w16cid:durableId="6DFF7DB5"/>
  <w16cid:commentId w16cid:paraId="3B7D3D50" w16cid:durableId="3B7D3D50"/>
  <w16cid:commentId w16cid:paraId="29BFA323" w16cid:durableId="29BFA323"/>
  <w16cid:commentId w16cid:paraId="4EA5F3EA" w16cid:durableId="4EA5F3EA"/>
  <w16cid:commentId w16cid:paraId="7F8B9589" w16cid:durableId="7F8B9589"/>
  <w16cid:commentId w16cid:paraId="7CFF6A0A" w16cid:durableId="7CFF6A0A"/>
  <w16cid:commentId w16cid:paraId="4F8B2748" w16cid:durableId="4F8B2748"/>
  <w16cid:commentId w16cid:paraId="376CC564" w16cid:durableId="08B8C8D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04F5BE" w14:textId="77777777" w:rsidR="004E63C2" w:rsidRDefault="004E63C2">
      <w:pPr>
        <w:spacing w:line="240" w:lineRule="auto"/>
      </w:pPr>
      <w:r>
        <w:separator/>
      </w:r>
    </w:p>
  </w:endnote>
  <w:endnote w:type="continuationSeparator" w:id="0">
    <w:p w14:paraId="65E63C33" w14:textId="77777777" w:rsidR="004E63C2" w:rsidRDefault="004E63C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174945" w14:textId="77777777" w:rsidR="004E63C2" w:rsidRDefault="004E63C2">
      <w:pPr>
        <w:spacing w:after="0"/>
      </w:pPr>
      <w:r>
        <w:separator/>
      </w:r>
    </w:p>
  </w:footnote>
  <w:footnote w:type="continuationSeparator" w:id="0">
    <w:p w14:paraId="1461BA81" w14:textId="77777777" w:rsidR="004E63C2" w:rsidRDefault="004E63C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F4336D1"/>
    <w:multiLevelType w:val="hybridMultilevel"/>
    <w:tmpl w:val="66FAEF1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3132E1"/>
    <w:multiLevelType w:val="multilevel"/>
    <w:tmpl w:val="2B3132E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7334F4"/>
    <w:multiLevelType w:val="hybridMultilevel"/>
    <w:tmpl w:val="6D2A6CF6"/>
    <w:lvl w:ilvl="0" w:tplc="40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num w:numId="1" w16cid:durableId="1187672851">
    <w:abstractNumId w:val="5"/>
  </w:num>
  <w:num w:numId="2" w16cid:durableId="929922291">
    <w:abstractNumId w:val="3"/>
  </w:num>
  <w:num w:numId="3" w16cid:durableId="954825741">
    <w:abstractNumId w:val="2"/>
  </w:num>
  <w:num w:numId="4" w16cid:durableId="1956205015">
    <w:abstractNumId w:val="4"/>
  </w:num>
  <w:num w:numId="5" w16cid:durableId="680204714">
    <w:abstractNumId w:val="1"/>
  </w:num>
  <w:num w:numId="6" w16cid:durableId="2085451812">
    <w:abstractNumId w:val="0"/>
  </w:num>
  <w:num w:numId="7" w16cid:durableId="1305549494">
    <w:abstractNumId w:val="7"/>
  </w:num>
  <w:num w:numId="8" w16cid:durableId="1311787630">
    <w:abstractNumId w:val="6"/>
  </w:num>
  <w:num w:numId="9" w16cid:durableId="1126969538">
    <w:abstractNumId w:val="8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BM SHARE INDIA">
    <w15:presenceInfo w15:providerId="Windows Live" w15:userId="cb1d06d55781f71e"/>
  </w15:person>
  <w15:person w15:author="user">
    <w15:presenceInfo w15:providerId="None" w15:userId="use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4D43"/>
    <w:rsid w:val="0015074B"/>
    <w:rsid w:val="00170614"/>
    <w:rsid w:val="001A650C"/>
    <w:rsid w:val="0029639D"/>
    <w:rsid w:val="002A7B82"/>
    <w:rsid w:val="00305712"/>
    <w:rsid w:val="00326F90"/>
    <w:rsid w:val="00375665"/>
    <w:rsid w:val="0039566A"/>
    <w:rsid w:val="003E6EB7"/>
    <w:rsid w:val="0044388C"/>
    <w:rsid w:val="00465474"/>
    <w:rsid w:val="00493299"/>
    <w:rsid w:val="004A73FC"/>
    <w:rsid w:val="004C42BD"/>
    <w:rsid w:val="004D25E8"/>
    <w:rsid w:val="004E63C2"/>
    <w:rsid w:val="00511094"/>
    <w:rsid w:val="005155A4"/>
    <w:rsid w:val="00533D6E"/>
    <w:rsid w:val="00551FF6"/>
    <w:rsid w:val="0055577F"/>
    <w:rsid w:val="00565476"/>
    <w:rsid w:val="00620EAD"/>
    <w:rsid w:val="006525AA"/>
    <w:rsid w:val="00667F5A"/>
    <w:rsid w:val="006734D5"/>
    <w:rsid w:val="006B2E35"/>
    <w:rsid w:val="007632A6"/>
    <w:rsid w:val="008058F2"/>
    <w:rsid w:val="008C5BD9"/>
    <w:rsid w:val="008E1920"/>
    <w:rsid w:val="008F6549"/>
    <w:rsid w:val="00912E31"/>
    <w:rsid w:val="009367CC"/>
    <w:rsid w:val="00937F74"/>
    <w:rsid w:val="009A0F39"/>
    <w:rsid w:val="009D32E1"/>
    <w:rsid w:val="00A86631"/>
    <w:rsid w:val="00AA1D8D"/>
    <w:rsid w:val="00AC012F"/>
    <w:rsid w:val="00AC2B0D"/>
    <w:rsid w:val="00AC597A"/>
    <w:rsid w:val="00B05F76"/>
    <w:rsid w:val="00B15B32"/>
    <w:rsid w:val="00B47730"/>
    <w:rsid w:val="00BA1A6B"/>
    <w:rsid w:val="00BF0277"/>
    <w:rsid w:val="00BF4DCC"/>
    <w:rsid w:val="00C67BC4"/>
    <w:rsid w:val="00C95EAD"/>
    <w:rsid w:val="00CB0664"/>
    <w:rsid w:val="00CD003F"/>
    <w:rsid w:val="00CE3AD9"/>
    <w:rsid w:val="00D521B6"/>
    <w:rsid w:val="00D5419B"/>
    <w:rsid w:val="00DA7F41"/>
    <w:rsid w:val="00E36464"/>
    <w:rsid w:val="00E85E8E"/>
    <w:rsid w:val="00E87555"/>
    <w:rsid w:val="00EB23EE"/>
    <w:rsid w:val="00F0396D"/>
    <w:rsid w:val="00F67A14"/>
    <w:rsid w:val="00FC693F"/>
    <w:rsid w:val="00FF02F7"/>
    <w:rsid w:val="7FFEF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E375CA"/>
  <w14:defaultImageDpi w14:val="300"/>
  <w15:docId w15:val="{46BB695F-5519-46BA-A31A-9413DA1A2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 w:qFormat="1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qFormat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qFormat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 w:bidi="ar-SA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sz w:val="22"/>
      <w:szCs w:val="22"/>
      <w:lang w:val="en-US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  <w:style w:type="character" w:customStyle="1" w:styleId="CommentTextChar">
    <w:name w:val="Comment Text Char"/>
    <w:basedOn w:val="DefaultParagraphFont"/>
    <w:link w:val="CommentText"/>
    <w:uiPriority w:val="99"/>
    <w:qFormat/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5</Pages>
  <Words>670</Words>
  <Characters>3825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NBM SHARE INDIA</cp:lastModifiedBy>
  <cp:revision>13</cp:revision>
  <dcterms:created xsi:type="dcterms:W3CDTF">2026-04-09T04:31:00Z</dcterms:created>
  <dcterms:modified xsi:type="dcterms:W3CDTF">2026-04-21T09:29:00Z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